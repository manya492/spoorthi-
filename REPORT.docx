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line="240" w:lineRule="auto"/>
        <w:rPr>
          <w:rFonts w:ascii="Times New Roman"/>
          <w:sz w:val="11"/>
        </w:rPr>
      </w:pPr>
      <w:r>
        <w:drawing>
          <wp:anchor distT="0" distB="0" distL="0" distR="0" simplePos="0" relativeHeight="251659264" behindDoc="0" locked="0" layoutInCell="1" allowOverlap="1">
            <wp:simplePos x="0" y="0"/>
            <wp:positionH relativeFrom="page">
              <wp:posOffset>2985770</wp:posOffset>
            </wp:positionH>
            <wp:positionV relativeFrom="paragraph">
              <wp:posOffset>32385</wp:posOffset>
            </wp:positionV>
            <wp:extent cx="1718310" cy="1261110"/>
            <wp:effectExtent l="0" t="0" r="15240" b="1524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718310" cy="1261110"/>
                    </a:xfrm>
                    <a:prstGeom prst="rect">
                      <a:avLst/>
                    </a:prstGeom>
                  </pic:spPr>
                </pic:pic>
              </a:graphicData>
            </a:graphic>
          </wp:anchor>
        </w:drawing>
      </w:r>
    </w:p>
    <w:p>
      <w:pPr>
        <w:pStyle w:val="2"/>
        <w:spacing w:before="84" w:line="240" w:lineRule="auto"/>
        <w:ind w:left="846" w:right="1066" w:firstLine="0"/>
        <w:jc w:val="center"/>
        <w:rPr>
          <w:rFonts w:ascii="Times New Roman"/>
        </w:rPr>
      </w:pPr>
      <w:r>
        <w:rPr>
          <w:rFonts w:ascii="Times New Roman"/>
          <w:color w:val="E26C09"/>
        </w:rPr>
        <w:t>GOVT. POLYTECHNIC MOSALEHOSAHALLI</w:t>
      </w:r>
      <w:r>
        <w:rPr>
          <w:rFonts w:hint="default" w:ascii="Times New Roman"/>
          <w:color w:val="E26C09"/>
          <w:lang w:val="en-US"/>
        </w:rPr>
        <w:t xml:space="preserve"> </w:t>
      </w:r>
      <w:r>
        <w:rPr>
          <w:rFonts w:ascii="Times New Roman"/>
          <w:color w:val="E26C09"/>
          <w:spacing w:val="-97"/>
        </w:rPr>
        <w:t xml:space="preserve"> </w:t>
      </w:r>
      <w:r>
        <w:rPr>
          <w:rFonts w:ascii="Times New Roman"/>
          <w:color w:val="E26C09"/>
        </w:rPr>
        <w:t>INDUSTRIAL</w:t>
      </w:r>
      <w:r>
        <w:rPr>
          <w:rFonts w:ascii="Times New Roman"/>
          <w:color w:val="E26C09"/>
          <w:spacing w:val="-3"/>
        </w:rPr>
        <w:t xml:space="preserve"> </w:t>
      </w:r>
      <w:r>
        <w:rPr>
          <w:rFonts w:ascii="Times New Roman"/>
          <w:color w:val="E26C09"/>
        </w:rPr>
        <w:t>VISIT</w:t>
      </w:r>
      <w:r>
        <w:rPr>
          <w:rFonts w:ascii="Times New Roman"/>
          <w:color w:val="E26C09"/>
          <w:spacing w:val="-3"/>
        </w:rPr>
        <w:t xml:space="preserve"> </w:t>
      </w:r>
      <w:r>
        <w:rPr>
          <w:rFonts w:ascii="Times New Roman"/>
          <w:color w:val="E26C09"/>
        </w:rPr>
        <w:t>REPORT</w:t>
      </w:r>
    </w:p>
    <w:p>
      <w:pPr>
        <w:pStyle w:val="6"/>
        <w:spacing w:line="240" w:lineRule="auto"/>
        <w:rPr>
          <w:rFonts w:ascii="Times New Roman"/>
          <w:sz w:val="20"/>
        </w:rPr>
      </w:pPr>
    </w:p>
    <w:p>
      <w:pPr>
        <w:pStyle w:val="6"/>
        <w:spacing w:before="11" w:line="240" w:lineRule="auto"/>
        <w:rPr>
          <w:rFonts w:ascii="Times New Roman"/>
          <w:sz w:val="21"/>
        </w:rPr>
      </w:pPr>
    </w:p>
    <w:p>
      <w:pPr>
        <w:pStyle w:val="6"/>
        <w:spacing w:before="11" w:line="240" w:lineRule="auto"/>
        <w:jc w:val="center"/>
        <w:rPr>
          <w:rFonts w:ascii="Times New Roman"/>
          <w:sz w:val="39"/>
        </w:rPr>
      </w:pPr>
    </w:p>
    <w:p>
      <w:pPr>
        <w:pStyle w:val="3"/>
        <w:spacing w:line="240" w:lineRule="auto"/>
        <w:ind w:right="478" w:firstLine="0"/>
        <w:jc w:val="center"/>
        <w:rPr>
          <w:color w:val="006FC0"/>
        </w:rPr>
      </w:pPr>
      <w:r>
        <w:rPr>
          <w:color w:val="006FC0"/>
        </w:rPr>
        <w:t>Karnataka</w:t>
      </w:r>
      <w:r>
        <w:rPr>
          <w:color w:val="006FC0"/>
          <w:spacing w:val="-2"/>
        </w:rPr>
        <w:t xml:space="preserve"> </w:t>
      </w:r>
      <w:r>
        <w:rPr>
          <w:color w:val="006FC0"/>
        </w:rPr>
        <w:t>Milk</w:t>
      </w:r>
      <w:r>
        <w:rPr>
          <w:color w:val="006FC0"/>
          <w:spacing w:val="-1"/>
        </w:rPr>
        <w:t xml:space="preserve"> </w:t>
      </w:r>
      <w:r>
        <w:rPr>
          <w:color w:val="006FC0"/>
        </w:rPr>
        <w:t>Federation</w:t>
      </w:r>
      <w:r>
        <w:rPr>
          <w:color w:val="006FC0"/>
          <w:spacing w:val="-2"/>
        </w:rPr>
        <w:t xml:space="preserve"> </w:t>
      </w:r>
      <w:r>
        <w:rPr>
          <w:color w:val="006FC0"/>
        </w:rPr>
        <w:t>(KMF)</w:t>
      </w:r>
      <w:r>
        <w:rPr>
          <w:color w:val="006FC0"/>
          <w:spacing w:val="-2"/>
        </w:rPr>
        <w:t xml:space="preserve"> </w:t>
      </w:r>
      <w:r>
        <w:rPr>
          <w:color w:val="006FC0"/>
        </w:rPr>
        <w:t>,</w:t>
      </w:r>
      <w:r>
        <w:rPr>
          <w:color w:val="006FC0"/>
          <w:spacing w:val="-2"/>
        </w:rPr>
        <w:t xml:space="preserve"> </w:t>
      </w:r>
      <w:r>
        <w:rPr>
          <w:color w:val="006FC0"/>
        </w:rPr>
        <w:t>Hassan</w:t>
      </w:r>
    </w:p>
    <w:p>
      <w:pPr>
        <w:pStyle w:val="3"/>
        <w:spacing w:line="240" w:lineRule="auto"/>
        <w:ind w:right="478" w:firstLine="0"/>
        <w:jc w:val="center"/>
        <w:rPr>
          <w:rFonts w:hint="default" w:ascii="Times New Roman"/>
          <w:b/>
          <w:bCs w:val="0"/>
          <w:sz w:val="24"/>
          <w:szCs w:val="24"/>
          <w:lang w:val="en-US"/>
        </w:rPr>
      </w:pPr>
      <w:r>
        <w:rPr>
          <w:rFonts w:hint="default"/>
          <w:color w:val="006FC0"/>
          <w:lang w:val="en-US"/>
        </w:rPr>
        <w:t>(HAMUL)</w:t>
      </w:r>
    </w:p>
    <w:p>
      <w:pPr>
        <w:spacing w:before="1" w:line="240" w:lineRule="auto"/>
        <w:ind w:left="4420" w:right="4634" w:firstLine="0"/>
        <w:jc w:val="center"/>
        <w:rPr>
          <w:rFonts w:ascii="Times New Roman"/>
          <w:b/>
          <w:bCs w:val="0"/>
          <w:sz w:val="24"/>
          <w:szCs w:val="24"/>
        </w:rPr>
      </w:pPr>
      <w:r>
        <w:drawing>
          <wp:anchor distT="0" distB="0" distL="0" distR="0" simplePos="0" relativeHeight="251660288" behindDoc="0" locked="0" layoutInCell="1" allowOverlap="1">
            <wp:simplePos x="0" y="0"/>
            <wp:positionH relativeFrom="page">
              <wp:posOffset>2527935</wp:posOffset>
            </wp:positionH>
            <wp:positionV relativeFrom="paragraph">
              <wp:posOffset>120015</wp:posOffset>
            </wp:positionV>
            <wp:extent cx="2835910" cy="1718945"/>
            <wp:effectExtent l="0" t="0" r="2540" b="1460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2835910" cy="1718945"/>
                    </a:xfrm>
                    <a:prstGeom prst="rect">
                      <a:avLst/>
                    </a:prstGeom>
                  </pic:spPr>
                </pic:pic>
              </a:graphicData>
            </a:graphic>
          </wp:anchor>
        </w:drawing>
      </w:r>
    </w:p>
    <w:p>
      <w:pPr>
        <w:spacing w:before="1" w:line="240" w:lineRule="auto"/>
        <w:ind w:left="4420" w:right="4634" w:firstLine="0"/>
        <w:jc w:val="center"/>
        <w:rPr>
          <w:rFonts w:ascii="Times New Roman"/>
          <w:b/>
          <w:sz w:val="21"/>
        </w:rPr>
      </w:pPr>
    </w:p>
    <w:p>
      <w:pPr>
        <w:pStyle w:val="6"/>
        <w:spacing w:line="240" w:lineRule="auto"/>
        <w:rPr>
          <w:rFonts w:ascii="Times New Roman"/>
          <w:b/>
          <w:sz w:val="20"/>
        </w:rPr>
      </w:pPr>
    </w:p>
    <w:p>
      <w:pPr>
        <w:pStyle w:val="6"/>
        <w:spacing w:line="240" w:lineRule="auto"/>
        <w:rPr>
          <w:rFonts w:ascii="Times New Roman"/>
          <w:b/>
          <w:sz w:val="20"/>
        </w:rPr>
      </w:pPr>
    </w:p>
    <w:p>
      <w:pPr>
        <w:pStyle w:val="6"/>
        <w:spacing w:before="3" w:line="240" w:lineRule="auto"/>
        <w:rPr>
          <w:rFonts w:ascii="Times New Roman"/>
          <w:b/>
          <w:sz w:val="22"/>
        </w:rPr>
      </w:pPr>
      <w:r>
        <w:drawing>
          <wp:anchor distT="0" distB="0" distL="0" distR="0" simplePos="0" relativeHeight="251660288" behindDoc="0" locked="0" layoutInCell="1" allowOverlap="1">
            <wp:simplePos x="0" y="0"/>
            <wp:positionH relativeFrom="page">
              <wp:posOffset>878205</wp:posOffset>
            </wp:positionH>
            <wp:positionV relativeFrom="paragraph">
              <wp:posOffset>97155</wp:posOffset>
            </wp:positionV>
            <wp:extent cx="5803900" cy="2849880"/>
            <wp:effectExtent l="0" t="0" r="6350" b="762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rcRect l="8373" r="4579" b="17155"/>
                    <a:stretch>
                      <a:fillRect/>
                    </a:stretch>
                  </pic:blipFill>
                  <pic:spPr>
                    <a:xfrm>
                      <a:off x="0" y="0"/>
                      <a:ext cx="5803900" cy="2849880"/>
                    </a:xfrm>
                    <a:prstGeom prst="rect">
                      <a:avLst/>
                    </a:prstGeom>
                  </pic:spPr>
                </pic:pic>
              </a:graphicData>
            </a:graphic>
          </wp:anchor>
        </w:drawing>
      </w:r>
      <w:r>
        <w:rPr>
          <w:rFonts w:ascii="SimSun" w:hAnsi="SimSun" w:eastAsia="SimSun" w:cs="SimSun"/>
          <w:sz w:val="24"/>
          <w:szCs w:val="24"/>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pStyle w:val="6"/>
        <w:spacing w:line="240" w:lineRule="auto"/>
        <w:rPr>
          <w:rFonts w:ascii="Times New Roman"/>
          <w:sz w:val="16"/>
        </w:rPr>
        <w:sectPr>
          <w:pgSz w:w="11906" w:h="16838"/>
          <w:pgMar w:top="1500" w:right="1040" w:bottom="280" w:left="1160" w:header="720" w:footer="720" w:gutter="0"/>
          <w:pgBorders>
            <w:top w:val="single" w:color="auto" w:sz="12" w:space="1"/>
            <w:left w:val="single" w:color="auto" w:sz="12" w:space="4"/>
            <w:bottom w:val="single" w:color="auto" w:sz="12" w:space="1"/>
            <w:right w:val="single" w:color="auto" w:sz="12" w:space="4"/>
          </w:pgBorders>
          <w:cols w:space="720" w:num="1"/>
        </w:sectPr>
      </w:pPr>
    </w:p>
    <w:p>
      <w:pPr>
        <w:spacing w:line="240" w:lineRule="auto"/>
        <w:rPr>
          <w:rFonts w:hint="default"/>
          <w:b/>
          <w:bCs/>
          <w:color w:val="ED7D31" w:themeColor="accent2"/>
          <w:sz w:val="40"/>
          <w:szCs w:val="40"/>
          <w:u w:val="single"/>
          <w14:textFill>
            <w14:solidFill>
              <w14:schemeClr w14:val="accent2"/>
            </w14:solidFill>
          </w14:textFill>
        </w:rPr>
      </w:pPr>
      <w:r>
        <w:rPr>
          <w:rFonts w:hint="default"/>
          <w:b/>
          <w:bCs/>
          <w:color w:val="ED7D31" w:themeColor="accent2"/>
          <w:sz w:val="40"/>
          <w:szCs w:val="40"/>
          <w:u w:val="single"/>
          <w14:textFill>
            <w14:solidFill>
              <w14:schemeClr w14:val="accent2"/>
            </w14:solidFill>
          </w14:textFill>
        </w:rPr>
        <w:t xml:space="preserve"> WELCOME TO KMF</w:t>
      </w:r>
    </w:p>
    <w:p>
      <w:pPr>
        <w:spacing w:line="240" w:lineRule="auto"/>
        <w:rPr>
          <w:rFonts w:hint="default"/>
          <w:sz w:val="26"/>
          <w:szCs w:val="26"/>
        </w:rPr>
      </w:pPr>
    </w:p>
    <w:p>
      <w:pPr>
        <w:spacing w:line="240" w:lineRule="auto"/>
        <w:rPr>
          <w:rFonts w:hint="default"/>
          <w:sz w:val="28"/>
          <w:szCs w:val="28"/>
        </w:rPr>
      </w:pPr>
      <w:r>
        <w:rPr>
          <w:rFonts w:hint="default"/>
          <w:sz w:val="28"/>
          <w:szCs w:val="28"/>
        </w:rPr>
        <w:t>Karnataka Co-Operative Milk Federation a harbinger of rural prosperity Karnataka Milk Federation (KMF) is the largest Cooperative Dairy Federation in South India, owned and managed by milk producers of Karnataka State. KMF has over 2.23 million milk producers in over 12066 Dairy Cooperative Societies at village level, functioning under 13 District Cooperative Milk Unions in Karnataka State. The mission of the Federation is to usher rural prosperity through dairy development. During the last four decades of Cooperative Dairy Development by KMF, the dairy industry in Karnataka has progressed from a situation of milk - scarcity to that of milk-surplus.</w:t>
      </w:r>
    </w:p>
    <w:p>
      <w:pPr>
        <w:spacing w:line="240" w:lineRule="auto"/>
        <w:rPr>
          <w:rFonts w:hint="default"/>
          <w:sz w:val="28"/>
          <w:szCs w:val="28"/>
        </w:rPr>
      </w:pPr>
    </w:p>
    <w:p>
      <w:pPr>
        <w:spacing w:line="240" w:lineRule="auto"/>
        <w:rPr>
          <w:rFonts w:hint="default"/>
          <w:sz w:val="28"/>
          <w:szCs w:val="28"/>
        </w:rPr>
      </w:pPr>
      <w:r>
        <w:rPr>
          <w:rFonts w:hint="default"/>
          <w:sz w:val="28"/>
          <w:szCs w:val="28"/>
        </w:rPr>
        <w:t>KMF MILK PRODUCTS</w:t>
      </w:r>
    </w:p>
    <w:p>
      <w:pPr>
        <w:spacing w:line="240" w:lineRule="auto"/>
        <w:rPr>
          <w:rFonts w:hint="default"/>
          <w:sz w:val="28"/>
          <w:szCs w:val="28"/>
        </w:rPr>
      </w:pPr>
    </w:p>
    <w:p>
      <w:pPr>
        <w:spacing w:line="240" w:lineRule="auto"/>
        <w:rPr>
          <w:rFonts w:hint="default"/>
          <w:sz w:val="28"/>
          <w:szCs w:val="28"/>
        </w:rPr>
      </w:pPr>
      <w:r>
        <w:rPr>
          <w:rFonts w:hint="default"/>
          <w:sz w:val="28"/>
          <w:szCs w:val="28"/>
        </w:rPr>
        <w:t>"Quality Excellence from Cow to Consumer" is the motto of the Federation to obtain better- quality Milk and milk products from our value chain (Procurement to Processing to Marketing). Thus milk and milk products, under nandini brand name, are unmatched in quality made available to consumers at most competitive prices. In a way Nandini Milk and Milk Products are "Spreading wealth of health".</w:t>
      </w:r>
    </w:p>
    <w:p>
      <w:pPr>
        <w:spacing w:line="240" w:lineRule="auto"/>
        <w:rPr>
          <w:rFonts w:hint="default"/>
          <w:sz w:val="28"/>
          <w:szCs w:val="28"/>
        </w:rPr>
      </w:pPr>
    </w:p>
    <w:p>
      <w:pPr>
        <w:spacing w:line="240" w:lineRule="auto"/>
        <w:rPr>
          <w:rFonts w:hint="default"/>
          <w:sz w:val="28"/>
          <w:szCs w:val="28"/>
        </w:rPr>
      </w:pPr>
      <w:r>
        <w:rPr>
          <w:rFonts w:hint="default"/>
          <w:sz w:val="28"/>
          <w:szCs w:val="28"/>
        </w:rPr>
        <w:t>Hassan Co-operative Milk Producers Societies Union Ltd</w:t>
      </w:r>
    </w:p>
    <w:p>
      <w:pPr>
        <w:spacing w:line="240" w:lineRule="auto"/>
        <w:rPr>
          <w:rFonts w:hint="default"/>
          <w:sz w:val="28"/>
          <w:szCs w:val="28"/>
        </w:rPr>
      </w:pPr>
    </w:p>
    <w:p>
      <w:pPr>
        <w:spacing w:line="240" w:lineRule="auto"/>
        <w:rPr>
          <w:rFonts w:hint="default"/>
          <w:sz w:val="28"/>
          <w:szCs w:val="28"/>
        </w:rPr>
      </w:pPr>
      <w:r>
        <w:rPr>
          <w:rFonts w:hint="default"/>
          <w:sz w:val="28"/>
          <w:szCs w:val="28"/>
        </w:rPr>
        <w:t>Coffee, Potatoes, Oranges, Honey, Cardamom, Butter &amp; Pepper used to be the talk of the districts covered by the union in this historical fame of Shravanabelagola, Belur, Halebid along with iron ore in Kudremukh.</w:t>
      </w:r>
    </w:p>
    <w:p>
      <w:pPr>
        <w:spacing w:line="240" w:lineRule="auto"/>
        <w:rPr>
          <w:rFonts w:hint="default"/>
          <w:sz w:val="28"/>
          <w:szCs w:val="28"/>
        </w:rPr>
      </w:pPr>
    </w:p>
    <w:p>
      <w:pPr>
        <w:spacing w:line="240" w:lineRule="auto"/>
        <w:rPr>
          <w:rFonts w:hint="default"/>
          <w:sz w:val="28"/>
          <w:szCs w:val="28"/>
        </w:rPr>
      </w:pPr>
      <w:r>
        <w:rPr>
          <w:rFonts w:hint="default"/>
          <w:sz w:val="28"/>
          <w:szCs w:val="28"/>
        </w:rPr>
        <w:t>Today 78% of the 17 taluks are covered under more than 1300 fiunctioning DCSs. It has chilling centers at H.N. Pure-100 TLPD, Birur-20 TLPD and C.R.Patna-100 TLPD. Total chilling capacity 220 TLPD. There is Bulk Milk Coolers-19 and Automatic Milk Collection- 108 units in the union</w:t>
      </w:r>
    </w:p>
    <w:p>
      <w:pPr>
        <w:spacing w:line="240" w:lineRule="auto"/>
        <w:rPr>
          <w:rFonts w:hint="default"/>
          <w:sz w:val="28"/>
          <w:szCs w:val="28"/>
        </w:rPr>
      </w:pPr>
    </w:p>
    <w:p>
      <w:pPr>
        <w:spacing w:line="240" w:lineRule="auto"/>
        <w:rPr>
          <w:rFonts w:hint="default"/>
          <w:sz w:val="28"/>
          <w:szCs w:val="28"/>
        </w:rPr>
      </w:pPr>
      <w:r>
        <w:rPr>
          <w:rFonts w:hint="default"/>
          <w:sz w:val="28"/>
          <w:szCs w:val="28"/>
        </w:rPr>
        <w:t>The union procures on an AVG 5.54 lac kg/day of milk and sales 1.23 lac litres/per Speciality of the Union: First union to record the growth of 100% increase in milk procurement. The Union has been awarded by GOI with "National energy conservation award" 4 times for implementation of energy conservation programs.</w:t>
      </w:r>
    </w:p>
    <w:p>
      <w:pPr>
        <w:spacing w:line="240" w:lineRule="auto"/>
        <w:rPr>
          <w:rFonts w:hint="default"/>
          <w:sz w:val="28"/>
          <w:szCs w:val="28"/>
        </w:rPr>
      </w:pPr>
    </w:p>
    <w:p>
      <w:pPr>
        <w:spacing w:line="240" w:lineRule="auto"/>
        <w:rPr>
          <w:rFonts w:hint="default"/>
          <w:sz w:val="28"/>
          <w:szCs w:val="28"/>
        </w:rPr>
      </w:pPr>
    </w:p>
    <w:p>
      <w:pPr>
        <w:spacing w:line="240" w:lineRule="auto"/>
        <w:rPr>
          <w:rFonts w:hint="default"/>
          <w:sz w:val="28"/>
          <w:szCs w:val="28"/>
        </w:rPr>
      </w:pPr>
    </w:p>
    <w:p>
      <w:pPr>
        <w:spacing w:line="240" w:lineRule="auto"/>
        <w:rPr>
          <w:rFonts w:hint="default"/>
          <w:sz w:val="28"/>
          <w:szCs w:val="28"/>
        </w:rPr>
      </w:pPr>
    </w:p>
    <w:p>
      <w:pPr>
        <w:spacing w:line="240" w:lineRule="auto"/>
        <w:rPr>
          <w:rFonts w:hint="default"/>
          <w:sz w:val="28"/>
          <w:szCs w:val="28"/>
        </w:rPr>
      </w:pPr>
    </w:p>
    <w:p>
      <w:pPr>
        <w:spacing w:line="240" w:lineRule="auto"/>
        <w:rPr>
          <w:rFonts w:hint="default"/>
          <w:sz w:val="28"/>
          <w:szCs w:val="28"/>
        </w:rPr>
      </w:pPr>
    </w:p>
    <w:p>
      <w:pPr>
        <w:spacing w:line="240" w:lineRule="auto"/>
        <w:rPr>
          <w:rFonts w:hint="default"/>
          <w:sz w:val="28"/>
          <w:szCs w:val="28"/>
        </w:rPr>
      </w:pPr>
    </w:p>
    <w:p>
      <w:pPr>
        <w:spacing w:line="240" w:lineRule="auto"/>
        <w:rPr>
          <w:rFonts w:hint="default"/>
          <w:sz w:val="28"/>
          <w:szCs w:val="28"/>
        </w:rPr>
      </w:pPr>
    </w:p>
    <w:p>
      <w:pPr>
        <w:spacing w:line="240" w:lineRule="auto"/>
        <w:rPr>
          <w:rFonts w:hint="default"/>
        </w:rPr>
      </w:pPr>
    </w:p>
    <w:p>
      <w:pPr>
        <w:spacing w:line="240" w:lineRule="auto"/>
        <w:rPr>
          <w:rFonts w:hint="default"/>
        </w:rPr>
      </w:pPr>
    </w:p>
    <w:p>
      <w:pPr>
        <w:spacing w:line="240" w:lineRule="auto"/>
        <w:rPr>
          <w:rFonts w:hint="default"/>
        </w:rPr>
      </w:pPr>
    </w:p>
    <w:p>
      <w:pPr>
        <w:pStyle w:val="2"/>
        <w:spacing w:before="80" w:line="240" w:lineRule="auto"/>
        <w:ind w:left="0" w:leftChars="0" w:firstLine="0" w:firstLineChars="0"/>
        <w:rPr>
          <w:color w:val="E26C09"/>
          <w:u w:val="thick" w:color="E26C09"/>
        </w:rPr>
      </w:pPr>
      <w:r>
        <w:rPr>
          <w:rFonts w:hint="default"/>
        </w:rPr>
        <w:t xml:space="preserve"> </w:t>
      </w:r>
      <w:r>
        <w:rPr>
          <w:color w:val="E26C09"/>
          <w:u w:val="thick" w:color="E26C09"/>
        </w:rPr>
        <w:t>Introduction</w:t>
      </w:r>
    </w:p>
    <w:p>
      <w:pPr>
        <w:rPr>
          <w:rFonts w:hint="default"/>
        </w:rPr>
      </w:pPr>
    </w:p>
    <w:p>
      <w:pPr>
        <w:rPr>
          <w:rFonts w:hint="default"/>
          <w:sz w:val="28"/>
          <w:szCs w:val="28"/>
          <w:lang w:val="en-US"/>
        </w:rPr>
      </w:pPr>
      <w:r>
        <w:rPr>
          <w:rFonts w:hint="default"/>
        </w:rPr>
        <w:t>N</w:t>
      </w:r>
      <w:r>
        <w:rPr>
          <w:rFonts w:hint="default"/>
          <w:sz w:val="28"/>
          <w:szCs w:val="28"/>
        </w:rPr>
        <w:t>andini milk union is situated in Dairy circle, Hassan. The company manufactures Ghee, Peda, Curd, and milk powder as part of its production. HAMUL who work in two regular shifts.</w:t>
      </w:r>
    </w:p>
    <w:p>
      <w:pPr>
        <w:spacing w:line="240" w:lineRule="auto"/>
        <w:jc w:val="center"/>
        <w:rPr>
          <w:rFonts w:hint="default"/>
          <w:sz w:val="28"/>
          <w:szCs w:val="28"/>
          <w:lang w:val="en-US"/>
        </w:rPr>
      </w:pPr>
      <w:r>
        <w:rPr>
          <w:rFonts w:hint="default"/>
          <w:sz w:val="28"/>
          <w:szCs w:val="28"/>
          <w:lang w:val="en-US"/>
        </w:rPr>
        <w:drawing>
          <wp:inline distT="0" distB="0" distL="114300" distR="114300">
            <wp:extent cx="3840480" cy="1462405"/>
            <wp:effectExtent l="0" t="0" r="7620" b="4445"/>
            <wp:docPr id="10" name="Picture 10"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1"/>
                    <pic:cNvPicPr>
                      <a:picLocks noChangeAspect="1"/>
                    </pic:cNvPicPr>
                  </pic:nvPicPr>
                  <pic:blipFill>
                    <a:blip r:embed="rId10"/>
                    <a:stretch>
                      <a:fillRect/>
                    </a:stretch>
                  </pic:blipFill>
                  <pic:spPr>
                    <a:xfrm>
                      <a:off x="0" y="0"/>
                      <a:ext cx="3840480" cy="1462405"/>
                    </a:xfrm>
                    <a:prstGeom prst="rect">
                      <a:avLst/>
                    </a:prstGeom>
                  </pic:spPr>
                </pic:pic>
              </a:graphicData>
            </a:graphic>
          </wp:inline>
        </w:drawing>
      </w:r>
    </w:p>
    <w:p>
      <w:pPr>
        <w:spacing w:line="240" w:lineRule="auto"/>
        <w:jc w:val="center"/>
        <w:rPr>
          <w:rFonts w:hint="default" w:ascii="Times New Roman" w:hAnsi="Times New Roman" w:cs="Times New Roman"/>
          <w:sz w:val="28"/>
          <w:szCs w:val="28"/>
          <w:lang w:val="en-US"/>
        </w:rPr>
      </w:pPr>
    </w:p>
    <w:p>
      <w:pPr>
        <w:spacing w:line="240" w:lineRule="auto"/>
        <w:rPr>
          <w:rFonts w:hint="default" w:ascii="Times New Roman" w:hAnsi="Times New Roman" w:cs="Times New Roman"/>
          <w:sz w:val="28"/>
          <w:szCs w:val="28"/>
        </w:rPr>
      </w:pPr>
      <w:r>
        <w:rPr>
          <w:rFonts w:hint="default" w:ascii="Times New Roman" w:hAnsi="Times New Roman" w:cs="Times New Roman"/>
          <w:sz w:val="28"/>
          <w:szCs w:val="28"/>
        </w:rPr>
        <w:t>Quality assurance, or QA for short, is the systematic monitoring and evaluation of the various aspects of a project, service or facility to maximize the probability that minimum standards of quality are being attained by the production process. QA cannot absolutely guarantee the production of quality products.</w:t>
      </w:r>
    </w:p>
    <w:p>
      <w:pPr>
        <w:spacing w:line="240" w:lineRule="auto"/>
        <w:rPr>
          <w:rFonts w:hint="default" w:ascii="Times New Roman" w:hAnsi="Times New Roman" w:cs="Times New Roman"/>
          <w:sz w:val="28"/>
          <w:szCs w:val="28"/>
        </w:rPr>
      </w:pPr>
    </w:p>
    <w:p>
      <w:pPr>
        <w:spacing w:line="240" w:lineRule="auto"/>
        <w:rPr>
          <w:rFonts w:hint="default" w:ascii="Times New Roman" w:hAnsi="Times New Roman" w:cs="Times New Roman"/>
          <w:sz w:val="28"/>
          <w:szCs w:val="28"/>
        </w:rPr>
      </w:pPr>
      <w:r>
        <w:rPr>
          <w:rFonts w:hint="default" w:ascii="Times New Roman" w:hAnsi="Times New Roman" w:cs="Times New Roman"/>
          <w:sz w:val="28"/>
          <w:szCs w:val="28"/>
        </w:rPr>
        <w:t>Quality is determined by the product users, clients or customers, not by society in general. It is not the same as 'expensive' or 'high quality. Low priced products can be considered as having high quality if the product users determine them as such.</w:t>
      </w:r>
    </w:p>
    <w:p>
      <w:pPr>
        <w:pStyle w:val="2"/>
        <w:spacing w:before="80" w:line="240" w:lineRule="auto"/>
        <w:ind w:left="998" w:firstLine="0"/>
        <w:rPr>
          <w:rFonts w:hint="default" w:ascii="Times New Roman" w:hAnsi="Times New Roman" w:cs="Times New Roman"/>
          <w:color w:val="E26C09"/>
          <w:sz w:val="28"/>
          <w:szCs w:val="28"/>
          <w:u w:val="thick" w:color="E26C09"/>
        </w:rPr>
      </w:pPr>
    </w:p>
    <w:p>
      <w:pPr>
        <w:spacing w:line="240" w:lineRule="auto"/>
        <w:rPr>
          <w:rFonts w:hint="default" w:ascii="Times New Roman" w:hAnsi="Times New Roman" w:cs="Times New Roman"/>
          <w:sz w:val="28"/>
          <w:szCs w:val="28"/>
        </w:rPr>
      </w:pPr>
      <w:r>
        <w:rPr>
          <w:rFonts w:hint="default" w:ascii="Times New Roman" w:hAnsi="Times New Roman" w:cs="Times New Roman"/>
          <w:sz w:val="28"/>
          <w:szCs w:val="28"/>
        </w:rPr>
        <w:t>Karnataka Co-Operative Milk Federation a harbinger of rural prosperity Karnataka Milk Federation (KMF) is the largest Cooperative Dairy Federation in South India, owned and managed by milk producers of Karnataka State. KMF has over 2.23 million milk producers in over 12066 Dairy Cooperative Societies at village level, functioning under 13 District Cooperative Milk Unions in Karnataka State. The mission of the Federation is to usher rural prosperity through dairy development. During the last four decades of Cooperative Dairy Development by KMF, the dairy industry in Karnataka has progressed from a situation of milk - scarcity to that of milk-surplus.</w:t>
      </w:r>
    </w:p>
    <w:p>
      <w:pPr>
        <w:spacing w:line="240" w:lineRule="auto"/>
        <w:rPr>
          <w:rFonts w:hint="default" w:ascii="Times New Roman" w:hAnsi="Times New Roman" w:cs="Times New Roman"/>
          <w:sz w:val="28"/>
          <w:szCs w:val="28"/>
        </w:rPr>
      </w:pPr>
    </w:p>
    <w:p>
      <w:pPr>
        <w:pStyle w:val="2"/>
        <w:spacing w:before="80" w:line="240" w:lineRule="auto"/>
        <w:ind w:left="998" w:firstLine="0"/>
        <w:rPr>
          <w:color w:val="E26C09"/>
          <w:u w:val="thick" w:color="E26C09"/>
        </w:rPr>
      </w:pPr>
      <w:r>
        <mc:AlternateContent>
          <mc:Choice Requires="wpg">
            <w:drawing>
              <wp:anchor distT="0" distB="0" distL="114300" distR="114300" simplePos="0" relativeHeight="251662336" behindDoc="1" locked="0" layoutInCell="1" allowOverlap="1">
                <wp:simplePos x="0" y="0"/>
                <wp:positionH relativeFrom="page">
                  <wp:posOffset>1297940</wp:posOffset>
                </wp:positionH>
                <wp:positionV relativeFrom="paragraph">
                  <wp:posOffset>26035</wp:posOffset>
                </wp:positionV>
                <wp:extent cx="4824730" cy="2183130"/>
                <wp:effectExtent l="5715" t="2540" r="8255" b="5080"/>
                <wp:wrapTopAndBottom/>
                <wp:docPr id="20" name="Group 20"/>
                <wp:cNvGraphicFramePr/>
                <a:graphic xmlns:a="http://schemas.openxmlformats.org/drawingml/2006/main">
                  <a:graphicData uri="http://schemas.microsoft.com/office/word/2010/wordprocessingGroup">
                    <wpg:wgp>
                      <wpg:cNvGrpSpPr/>
                      <wpg:grpSpPr>
                        <a:xfrm>
                          <a:off x="0" y="0"/>
                          <a:ext cx="4824730" cy="2183130"/>
                          <a:chOff x="758" y="353"/>
                          <a:chExt cx="10485" cy="3975"/>
                        </a:xfrm>
                      </wpg:grpSpPr>
                      <pic:pic xmlns:pic="http://schemas.openxmlformats.org/drawingml/2006/picture">
                        <pic:nvPicPr>
                          <pic:cNvPr id="18" name="Picture 7"/>
                          <pic:cNvPicPr>
                            <a:picLocks noChangeAspect="1"/>
                          </pic:cNvPicPr>
                        </pic:nvPicPr>
                        <pic:blipFill>
                          <a:blip r:embed="rId11"/>
                          <a:stretch>
                            <a:fillRect/>
                          </a:stretch>
                        </pic:blipFill>
                        <pic:spPr>
                          <a:xfrm>
                            <a:off x="810" y="405"/>
                            <a:ext cx="10365" cy="3855"/>
                          </a:xfrm>
                          <a:prstGeom prst="rect">
                            <a:avLst/>
                          </a:prstGeom>
                          <a:noFill/>
                          <a:ln>
                            <a:noFill/>
                          </a:ln>
                        </pic:spPr>
                      </pic:pic>
                      <wps:wsp>
                        <wps:cNvPr id="19" name="Freeform 19"/>
                        <wps:cNvSpPr/>
                        <wps:spPr>
                          <a:xfrm>
                            <a:off x="757" y="353"/>
                            <a:ext cx="10485" cy="3975"/>
                          </a:xfrm>
                          <a:custGeom>
                            <a:avLst/>
                            <a:gdLst/>
                            <a:ahLst/>
                            <a:cxnLst/>
                            <a:pathLst>
                              <a:path w="10485" h="3975">
                                <a:moveTo>
                                  <a:pt x="0" y="30"/>
                                </a:moveTo>
                                <a:lnTo>
                                  <a:pt x="10455" y="30"/>
                                </a:lnTo>
                                <a:moveTo>
                                  <a:pt x="10455" y="0"/>
                                </a:moveTo>
                                <a:lnTo>
                                  <a:pt x="10455" y="3945"/>
                                </a:lnTo>
                                <a:moveTo>
                                  <a:pt x="10485" y="3945"/>
                                </a:moveTo>
                                <a:lnTo>
                                  <a:pt x="30" y="3945"/>
                                </a:lnTo>
                                <a:moveTo>
                                  <a:pt x="30" y="3975"/>
                                </a:moveTo>
                                <a:lnTo>
                                  <a:pt x="30" y="30"/>
                                </a:lnTo>
                              </a:path>
                            </a:pathLst>
                          </a:custGeom>
                          <a:noFill/>
                          <a:ln w="381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2pt;margin-top:2.05pt;height:171.9pt;width:379.9pt;mso-position-horizontal-relative:page;mso-wrap-distance-bottom:0pt;mso-wrap-distance-top:0pt;z-index:-251654144;mso-width-relative:page;mso-height-relative:page;" coordorigin="758,353" coordsize="10485,3975" o:gfxdata="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kooor9dPyw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">
                <o:lock v:ext="edit" aspectratio="f"/>
                <v:shape id="Picture 7" o:spid="_x0000_s1026" o:spt="75" alt="" type="#_x0000_t75" style="position:absolute;left:810;top:405;height:3855;width:10365;" filled="f" o:preferrelative="t" stroked="f" coordsize="21600,21600" o:gfxdata="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zbML4A&#10;AADbAAAADwAAAAAAAAABACAAAAAiAAAAZHJzL2Rvd25yZXYueG1sUEsBAhQAFAAAAAgAh07iQDMv&#10;BZ47AAAAOQAAABAAAAAAAAAAAQAgAAAADQEAAGRycy9zaGFwZXhtbC54bWxQSwUGAAAAAAYABgBb&#10;AQAAtwMAAAAA&#10;">
                  <v:fill on="f" focussize="0,0"/>
                  <v:stroke on="f"/>
                  <v:imagedata r:id="rId11" o:title=""/>
                  <o:lock v:ext="edit" aspectratio="t"/>
                </v:shape>
                <v:shape id="_x0000_s1026" o:spid="_x0000_s1026" o:spt="100" style="position:absolute;left:757;top:353;height:3975;width:10485;" filled="f" stroked="t" coordsize="10485,3975" o:gfxdata="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MAYuugAAANsA&#10;AAAPAAAAAAAAAAEAIAAAACIAAABkcnMvZG93bnJldi54bWxQSwECFAAUAAAACACHTuJAMy8FnjsA&#10;AAA5AAAAEAAAAAAAAAABACAAAAAJAQAAZHJzL3NoYXBleG1sLnhtbFBLBQYAAAAABgAGAFsBAACz&#10;AwAAAAA=&#10;" path="m0,30l10455,30m10455,0l10455,3945m10485,3945l30,3945m30,3975l30,30e">
                  <v:fill on="f" focussize="0,0"/>
                  <v:stroke weight="3pt" color="#000000" joinstyle="round"/>
                  <v:imagedata o:title=""/>
                  <o:lock v:ext="edit" aspectratio="f"/>
                </v:shape>
                <w10:wrap type="topAndBottom"/>
              </v:group>
            </w:pict>
          </mc:Fallback>
        </mc:AlternateContent>
      </w:r>
      <w:bookmarkStart w:id="0" w:name="_GoBack"/>
      <w:bookmarkEnd w:id="0"/>
    </w:p>
    <w:p>
      <w:pPr>
        <w:pStyle w:val="2"/>
        <w:numPr>
          <w:ilvl w:val="0"/>
          <w:numId w:val="1"/>
        </w:numPr>
        <w:tabs>
          <w:tab w:val="left" w:pos="417"/>
        </w:tabs>
        <w:spacing w:before="1" w:after="0" w:line="240" w:lineRule="auto"/>
        <w:ind w:left="518" w:leftChars="0" w:right="0" w:hanging="298" w:firstLineChars="0"/>
        <w:jc w:val="left"/>
        <w:rPr>
          <w:sz w:val="36"/>
          <w:szCs w:val="36"/>
        </w:rPr>
      </w:pPr>
      <w:r>
        <w:rPr>
          <w:color w:val="E26C09"/>
          <w:spacing w:val="-6"/>
          <w:sz w:val="36"/>
          <w:szCs w:val="36"/>
          <w:u w:val="thick" w:color="E26C09"/>
        </w:rPr>
        <w:t>Objective</w:t>
      </w:r>
      <w:r>
        <w:rPr>
          <w:color w:val="E26C09"/>
          <w:spacing w:val="-28"/>
          <w:sz w:val="36"/>
          <w:szCs w:val="36"/>
          <w:u w:val="thick" w:color="E26C09"/>
        </w:rPr>
        <w:t xml:space="preserve"> </w:t>
      </w:r>
      <w:r>
        <w:rPr>
          <w:color w:val="E26C09"/>
          <w:spacing w:val="-5"/>
          <w:sz w:val="36"/>
          <w:szCs w:val="36"/>
          <w:u w:val="thick" w:color="E26C09"/>
        </w:rPr>
        <w:t>of</w:t>
      </w:r>
      <w:r>
        <w:rPr>
          <w:color w:val="E26C09"/>
          <w:spacing w:val="-29"/>
          <w:sz w:val="36"/>
          <w:szCs w:val="36"/>
          <w:u w:val="thick" w:color="E26C09"/>
        </w:rPr>
        <w:t xml:space="preserve"> </w:t>
      </w:r>
      <w:r>
        <w:rPr>
          <w:color w:val="E26C09"/>
          <w:spacing w:val="-5"/>
          <w:sz w:val="36"/>
          <w:szCs w:val="36"/>
          <w:u w:val="thick" w:color="E26C09"/>
        </w:rPr>
        <w:t>the</w:t>
      </w:r>
      <w:r>
        <w:rPr>
          <w:color w:val="E26C09"/>
          <w:spacing w:val="-30"/>
          <w:sz w:val="36"/>
          <w:szCs w:val="36"/>
          <w:u w:val="thick" w:color="E26C09"/>
        </w:rPr>
        <w:t xml:space="preserve"> </w:t>
      </w:r>
      <w:r>
        <w:rPr>
          <w:color w:val="E26C09"/>
          <w:spacing w:val="-5"/>
          <w:sz w:val="36"/>
          <w:szCs w:val="36"/>
          <w:u w:val="thick" w:color="E26C09"/>
        </w:rPr>
        <w:t>Visit</w:t>
      </w:r>
    </w:p>
    <w:p>
      <w:pPr>
        <w:pStyle w:val="2"/>
        <w:numPr>
          <w:numId w:val="0"/>
        </w:numPr>
        <w:tabs>
          <w:tab w:val="left" w:pos="417"/>
        </w:tabs>
        <w:spacing w:before="1" w:after="0" w:line="240" w:lineRule="auto"/>
        <w:ind w:left="118" w:leftChars="0" w:right="0" w:rightChars="0"/>
        <w:jc w:val="left"/>
      </w:pPr>
    </w:p>
    <w:p>
      <w:pPr>
        <w:pStyle w:val="7"/>
        <w:numPr>
          <w:ilvl w:val="1"/>
          <w:numId w:val="1"/>
        </w:numPr>
        <w:tabs>
          <w:tab w:val="left" w:pos="754"/>
        </w:tabs>
        <w:spacing w:before="43" w:after="0" w:line="240" w:lineRule="auto"/>
        <w:ind w:left="753" w:right="0" w:hanging="114"/>
        <w:jc w:val="left"/>
        <w:rPr>
          <w:rFonts w:ascii="Trebuchet MS" w:hAnsi="Trebuchet MS"/>
          <w:sz w:val="28"/>
          <w:szCs w:val="28"/>
        </w:rPr>
      </w:pPr>
      <w:r>
        <w:rPr>
          <w:spacing w:val="-6"/>
          <w:sz w:val="28"/>
          <w:szCs w:val="28"/>
        </w:rPr>
        <w:t>To</w:t>
      </w:r>
      <w:r>
        <w:rPr>
          <w:spacing w:val="-21"/>
          <w:sz w:val="28"/>
          <w:szCs w:val="28"/>
        </w:rPr>
        <w:t xml:space="preserve"> </w:t>
      </w:r>
      <w:r>
        <w:rPr>
          <w:spacing w:val="-6"/>
          <w:sz w:val="28"/>
          <w:szCs w:val="28"/>
        </w:rPr>
        <w:t>understand</w:t>
      </w:r>
      <w:r>
        <w:rPr>
          <w:spacing w:val="-18"/>
          <w:sz w:val="28"/>
          <w:szCs w:val="28"/>
        </w:rPr>
        <w:t xml:space="preserve"> </w:t>
      </w:r>
      <w:r>
        <w:rPr>
          <w:spacing w:val="-6"/>
          <w:sz w:val="28"/>
          <w:szCs w:val="28"/>
        </w:rPr>
        <w:t>the</w:t>
      </w:r>
      <w:r>
        <w:rPr>
          <w:spacing w:val="-18"/>
          <w:sz w:val="28"/>
          <w:szCs w:val="28"/>
        </w:rPr>
        <w:t xml:space="preserve"> </w:t>
      </w:r>
      <w:r>
        <w:rPr>
          <w:spacing w:val="-6"/>
          <w:sz w:val="28"/>
          <w:szCs w:val="28"/>
        </w:rPr>
        <w:t>milk</w:t>
      </w:r>
      <w:r>
        <w:rPr>
          <w:spacing w:val="-19"/>
          <w:sz w:val="28"/>
          <w:szCs w:val="28"/>
        </w:rPr>
        <w:t xml:space="preserve"> </w:t>
      </w:r>
      <w:r>
        <w:rPr>
          <w:spacing w:val="-6"/>
          <w:sz w:val="28"/>
          <w:szCs w:val="28"/>
        </w:rPr>
        <w:t>collection,</w:t>
      </w:r>
      <w:r>
        <w:rPr>
          <w:spacing w:val="-16"/>
          <w:sz w:val="28"/>
          <w:szCs w:val="28"/>
        </w:rPr>
        <w:t xml:space="preserve"> </w:t>
      </w:r>
      <w:r>
        <w:rPr>
          <w:spacing w:val="-6"/>
          <w:sz w:val="28"/>
          <w:szCs w:val="28"/>
        </w:rPr>
        <w:t>processing,</w:t>
      </w:r>
      <w:r>
        <w:rPr>
          <w:spacing w:val="-15"/>
          <w:sz w:val="28"/>
          <w:szCs w:val="28"/>
        </w:rPr>
        <w:t xml:space="preserve"> </w:t>
      </w:r>
      <w:r>
        <w:rPr>
          <w:spacing w:val="-5"/>
          <w:sz w:val="28"/>
          <w:szCs w:val="28"/>
        </w:rPr>
        <w:t>and</w:t>
      </w:r>
      <w:r>
        <w:rPr>
          <w:spacing w:val="-17"/>
          <w:sz w:val="28"/>
          <w:szCs w:val="28"/>
        </w:rPr>
        <w:t xml:space="preserve"> </w:t>
      </w:r>
      <w:r>
        <w:rPr>
          <w:spacing w:val="-5"/>
          <w:sz w:val="28"/>
          <w:szCs w:val="28"/>
        </w:rPr>
        <w:t>packaging</w:t>
      </w:r>
      <w:r>
        <w:rPr>
          <w:spacing w:val="-19"/>
          <w:sz w:val="28"/>
          <w:szCs w:val="28"/>
        </w:rPr>
        <w:t xml:space="preserve"> </w:t>
      </w:r>
      <w:r>
        <w:rPr>
          <w:spacing w:val="-5"/>
          <w:sz w:val="28"/>
          <w:szCs w:val="28"/>
        </w:rPr>
        <w:t>processes.</w:t>
      </w:r>
    </w:p>
    <w:p>
      <w:pPr>
        <w:pStyle w:val="7"/>
        <w:numPr>
          <w:ilvl w:val="1"/>
          <w:numId w:val="1"/>
        </w:numPr>
        <w:tabs>
          <w:tab w:val="left" w:pos="754"/>
        </w:tabs>
        <w:spacing w:before="57" w:after="0" w:line="240" w:lineRule="auto"/>
        <w:ind w:left="753" w:right="0" w:hanging="114"/>
        <w:jc w:val="left"/>
        <w:rPr>
          <w:rFonts w:ascii="Trebuchet MS" w:hAnsi="Trebuchet MS"/>
          <w:sz w:val="28"/>
          <w:szCs w:val="28"/>
        </w:rPr>
      </w:pPr>
      <w:r>
        <w:rPr>
          <w:spacing w:val="-5"/>
          <w:sz w:val="28"/>
          <w:szCs w:val="28"/>
        </w:rPr>
        <w:t>To</w:t>
      </w:r>
      <w:r>
        <w:rPr>
          <w:spacing w:val="-25"/>
          <w:sz w:val="28"/>
          <w:szCs w:val="28"/>
        </w:rPr>
        <w:t xml:space="preserve"> </w:t>
      </w:r>
      <w:r>
        <w:rPr>
          <w:spacing w:val="-5"/>
          <w:sz w:val="28"/>
          <w:szCs w:val="28"/>
        </w:rPr>
        <w:t>gain</w:t>
      </w:r>
      <w:r>
        <w:rPr>
          <w:spacing w:val="-25"/>
          <w:sz w:val="28"/>
          <w:szCs w:val="28"/>
        </w:rPr>
        <w:t xml:space="preserve"> </w:t>
      </w:r>
      <w:r>
        <w:rPr>
          <w:spacing w:val="-5"/>
          <w:sz w:val="28"/>
          <w:szCs w:val="28"/>
        </w:rPr>
        <w:t>insights</w:t>
      </w:r>
      <w:r>
        <w:rPr>
          <w:rFonts w:hint="default"/>
          <w:spacing w:val="-5"/>
          <w:sz w:val="28"/>
          <w:szCs w:val="28"/>
          <w:lang w:val="en-US"/>
        </w:rPr>
        <w:t xml:space="preserve"> </w:t>
      </w:r>
      <w:r>
        <w:rPr>
          <w:spacing w:val="-26"/>
          <w:sz w:val="28"/>
          <w:szCs w:val="28"/>
        </w:rPr>
        <w:t xml:space="preserve"> </w:t>
      </w:r>
      <w:r>
        <w:rPr>
          <w:spacing w:val="-5"/>
          <w:sz w:val="28"/>
          <w:szCs w:val="28"/>
        </w:rPr>
        <w:t>into</w:t>
      </w:r>
      <w:r>
        <w:rPr>
          <w:rFonts w:hint="default"/>
          <w:spacing w:val="-5"/>
          <w:sz w:val="28"/>
          <w:szCs w:val="28"/>
          <w:lang w:val="en-US"/>
        </w:rPr>
        <w:t xml:space="preserve"> </w:t>
      </w:r>
      <w:r>
        <w:rPr>
          <w:spacing w:val="-5"/>
          <w:sz w:val="28"/>
          <w:szCs w:val="28"/>
        </w:rPr>
        <w:t>quality</w:t>
      </w:r>
      <w:r>
        <w:rPr>
          <w:spacing w:val="-20"/>
          <w:sz w:val="28"/>
          <w:szCs w:val="28"/>
        </w:rPr>
        <w:t xml:space="preserve"> </w:t>
      </w:r>
      <w:r>
        <w:rPr>
          <w:spacing w:val="-4"/>
          <w:sz w:val="28"/>
          <w:szCs w:val="28"/>
        </w:rPr>
        <w:t>control</w:t>
      </w:r>
      <w:r>
        <w:rPr>
          <w:rFonts w:hint="default"/>
          <w:spacing w:val="-4"/>
          <w:sz w:val="28"/>
          <w:szCs w:val="28"/>
          <w:lang w:val="en-US"/>
        </w:rPr>
        <w:t xml:space="preserve"> </w:t>
      </w:r>
      <w:r>
        <w:rPr>
          <w:spacing w:val="-4"/>
          <w:sz w:val="28"/>
          <w:szCs w:val="28"/>
        </w:rPr>
        <w:t>measures</w:t>
      </w:r>
      <w:r>
        <w:rPr>
          <w:spacing w:val="-26"/>
          <w:sz w:val="28"/>
          <w:szCs w:val="28"/>
        </w:rPr>
        <w:t xml:space="preserve"> </w:t>
      </w:r>
      <w:r>
        <w:rPr>
          <w:spacing w:val="-4"/>
          <w:sz w:val="28"/>
          <w:szCs w:val="28"/>
        </w:rPr>
        <w:t>in</w:t>
      </w:r>
      <w:r>
        <w:rPr>
          <w:spacing w:val="-25"/>
          <w:sz w:val="28"/>
          <w:szCs w:val="28"/>
        </w:rPr>
        <w:t xml:space="preserve"> </w:t>
      </w:r>
      <w:r>
        <w:rPr>
          <w:spacing w:val="-4"/>
          <w:sz w:val="28"/>
          <w:szCs w:val="28"/>
        </w:rPr>
        <w:t>the</w:t>
      </w:r>
      <w:r>
        <w:rPr>
          <w:spacing w:val="-25"/>
          <w:sz w:val="28"/>
          <w:szCs w:val="28"/>
        </w:rPr>
        <w:t xml:space="preserve"> </w:t>
      </w:r>
      <w:r>
        <w:rPr>
          <w:spacing w:val="-4"/>
          <w:sz w:val="28"/>
          <w:szCs w:val="28"/>
        </w:rPr>
        <w:t>dairy</w:t>
      </w:r>
      <w:r>
        <w:rPr>
          <w:spacing w:val="-23"/>
          <w:sz w:val="28"/>
          <w:szCs w:val="28"/>
        </w:rPr>
        <w:t xml:space="preserve"> </w:t>
      </w:r>
      <w:r>
        <w:rPr>
          <w:spacing w:val="-4"/>
          <w:sz w:val="28"/>
          <w:szCs w:val="28"/>
        </w:rPr>
        <w:t>industry.</w:t>
      </w:r>
    </w:p>
    <w:p>
      <w:pPr>
        <w:pStyle w:val="7"/>
        <w:numPr>
          <w:ilvl w:val="1"/>
          <w:numId w:val="1"/>
        </w:numPr>
        <w:tabs>
          <w:tab w:val="left" w:pos="754"/>
        </w:tabs>
        <w:spacing w:before="60" w:after="0" w:line="240" w:lineRule="auto"/>
        <w:ind w:left="753" w:right="0" w:hanging="114"/>
        <w:jc w:val="left"/>
        <w:rPr>
          <w:rFonts w:ascii="Trebuchet MS" w:hAnsi="Trebuchet MS"/>
          <w:sz w:val="28"/>
          <w:szCs w:val="28"/>
        </w:rPr>
      </w:pPr>
      <w:r>
        <w:rPr>
          <w:spacing w:val="-5"/>
          <w:sz w:val="28"/>
          <w:szCs w:val="28"/>
        </w:rPr>
        <w:t>To</w:t>
      </w:r>
      <w:r>
        <w:rPr>
          <w:spacing w:val="-24"/>
          <w:sz w:val="28"/>
          <w:szCs w:val="28"/>
        </w:rPr>
        <w:t xml:space="preserve"> </w:t>
      </w:r>
      <w:r>
        <w:rPr>
          <w:spacing w:val="-5"/>
          <w:sz w:val="28"/>
          <w:szCs w:val="28"/>
        </w:rPr>
        <w:t>learn</w:t>
      </w:r>
      <w:r>
        <w:rPr>
          <w:spacing w:val="-24"/>
          <w:sz w:val="28"/>
          <w:szCs w:val="28"/>
        </w:rPr>
        <w:t xml:space="preserve"> </w:t>
      </w:r>
      <w:r>
        <w:rPr>
          <w:spacing w:val="-5"/>
          <w:sz w:val="28"/>
          <w:szCs w:val="28"/>
        </w:rPr>
        <w:t>about</w:t>
      </w:r>
      <w:r>
        <w:rPr>
          <w:spacing w:val="-19"/>
          <w:sz w:val="28"/>
          <w:szCs w:val="28"/>
        </w:rPr>
        <w:t xml:space="preserve"> </w:t>
      </w:r>
      <w:r>
        <w:rPr>
          <w:spacing w:val="-5"/>
          <w:sz w:val="28"/>
          <w:szCs w:val="28"/>
        </w:rPr>
        <w:t>the</w:t>
      </w:r>
      <w:r>
        <w:rPr>
          <w:spacing w:val="-24"/>
          <w:sz w:val="28"/>
          <w:szCs w:val="28"/>
        </w:rPr>
        <w:t xml:space="preserve"> </w:t>
      </w:r>
      <w:r>
        <w:rPr>
          <w:spacing w:val="-5"/>
          <w:sz w:val="28"/>
          <w:szCs w:val="28"/>
        </w:rPr>
        <w:t>technologies</w:t>
      </w:r>
      <w:r>
        <w:rPr>
          <w:rFonts w:hint="default"/>
          <w:spacing w:val="-5"/>
          <w:sz w:val="28"/>
          <w:szCs w:val="28"/>
          <w:lang w:val="en-US"/>
        </w:rPr>
        <w:t xml:space="preserve"> </w:t>
      </w:r>
      <w:r>
        <w:rPr>
          <w:spacing w:val="-5"/>
          <w:sz w:val="28"/>
          <w:szCs w:val="28"/>
        </w:rPr>
        <w:t>used</w:t>
      </w:r>
      <w:r>
        <w:rPr>
          <w:spacing w:val="-21"/>
          <w:sz w:val="28"/>
          <w:szCs w:val="28"/>
        </w:rPr>
        <w:t xml:space="preserve"> </w:t>
      </w:r>
      <w:r>
        <w:rPr>
          <w:spacing w:val="-5"/>
          <w:sz w:val="28"/>
          <w:szCs w:val="28"/>
        </w:rPr>
        <w:t>in</w:t>
      </w:r>
      <w:r>
        <w:rPr>
          <w:spacing w:val="-24"/>
          <w:sz w:val="28"/>
          <w:szCs w:val="28"/>
        </w:rPr>
        <w:t xml:space="preserve"> </w:t>
      </w:r>
      <w:r>
        <w:rPr>
          <w:spacing w:val="-5"/>
          <w:sz w:val="28"/>
          <w:szCs w:val="28"/>
        </w:rPr>
        <w:t>dairy</w:t>
      </w:r>
      <w:r>
        <w:rPr>
          <w:spacing w:val="-23"/>
          <w:sz w:val="28"/>
          <w:szCs w:val="28"/>
        </w:rPr>
        <w:t xml:space="preserve"> </w:t>
      </w:r>
      <w:r>
        <w:rPr>
          <w:spacing w:val="-5"/>
          <w:sz w:val="28"/>
          <w:szCs w:val="28"/>
        </w:rPr>
        <w:t>processing.</w:t>
      </w:r>
    </w:p>
    <w:p>
      <w:pPr>
        <w:pStyle w:val="7"/>
        <w:numPr>
          <w:ilvl w:val="1"/>
          <w:numId w:val="1"/>
        </w:numPr>
        <w:tabs>
          <w:tab w:val="left" w:pos="754"/>
        </w:tabs>
        <w:spacing w:before="58" w:after="0" w:line="240" w:lineRule="auto"/>
        <w:ind w:left="753" w:right="0" w:hanging="114"/>
        <w:jc w:val="left"/>
        <w:rPr>
          <w:rFonts w:ascii="Trebuchet MS" w:hAnsi="Trebuchet MS"/>
          <w:sz w:val="28"/>
          <w:szCs w:val="28"/>
        </w:rPr>
      </w:pPr>
      <w:r>
        <w:rPr>
          <w:spacing w:val="-6"/>
          <w:sz w:val="28"/>
          <w:szCs w:val="28"/>
        </w:rPr>
        <w:t>To</w:t>
      </w:r>
      <w:r>
        <w:rPr>
          <w:spacing w:val="-25"/>
          <w:sz w:val="28"/>
          <w:szCs w:val="28"/>
        </w:rPr>
        <w:t xml:space="preserve"> </w:t>
      </w:r>
      <w:r>
        <w:rPr>
          <w:spacing w:val="-6"/>
          <w:sz w:val="28"/>
          <w:szCs w:val="28"/>
        </w:rPr>
        <w:t>observe</w:t>
      </w:r>
      <w:r>
        <w:rPr>
          <w:spacing w:val="-24"/>
          <w:sz w:val="28"/>
          <w:szCs w:val="28"/>
        </w:rPr>
        <w:t xml:space="preserve"> </w:t>
      </w:r>
      <w:r>
        <w:rPr>
          <w:spacing w:val="-6"/>
          <w:sz w:val="28"/>
          <w:szCs w:val="28"/>
        </w:rPr>
        <w:t>the</w:t>
      </w:r>
      <w:r>
        <w:rPr>
          <w:spacing w:val="-24"/>
          <w:sz w:val="28"/>
          <w:szCs w:val="28"/>
        </w:rPr>
        <w:t xml:space="preserve"> </w:t>
      </w:r>
      <w:r>
        <w:rPr>
          <w:spacing w:val="-6"/>
          <w:sz w:val="28"/>
          <w:szCs w:val="28"/>
        </w:rPr>
        <w:t>supply</w:t>
      </w:r>
      <w:r>
        <w:rPr>
          <w:spacing w:val="-23"/>
          <w:sz w:val="28"/>
          <w:szCs w:val="28"/>
        </w:rPr>
        <w:t xml:space="preserve"> </w:t>
      </w:r>
      <w:r>
        <w:rPr>
          <w:spacing w:val="-6"/>
          <w:sz w:val="28"/>
          <w:szCs w:val="28"/>
        </w:rPr>
        <w:t>chain</w:t>
      </w:r>
      <w:r>
        <w:rPr>
          <w:spacing w:val="-24"/>
          <w:sz w:val="28"/>
          <w:szCs w:val="28"/>
        </w:rPr>
        <w:t xml:space="preserve"> </w:t>
      </w:r>
      <w:r>
        <w:rPr>
          <w:spacing w:val="-6"/>
          <w:sz w:val="28"/>
          <w:szCs w:val="28"/>
        </w:rPr>
        <w:t>and</w:t>
      </w:r>
      <w:r>
        <w:rPr>
          <w:spacing w:val="-24"/>
          <w:sz w:val="28"/>
          <w:szCs w:val="28"/>
        </w:rPr>
        <w:t xml:space="preserve"> </w:t>
      </w:r>
      <w:r>
        <w:rPr>
          <w:spacing w:val="-6"/>
          <w:sz w:val="28"/>
          <w:szCs w:val="28"/>
        </w:rPr>
        <w:t>distribution</w:t>
      </w:r>
      <w:r>
        <w:rPr>
          <w:spacing w:val="-24"/>
          <w:sz w:val="28"/>
          <w:szCs w:val="28"/>
        </w:rPr>
        <w:t xml:space="preserve"> </w:t>
      </w:r>
      <w:r>
        <w:rPr>
          <w:spacing w:val="-5"/>
          <w:sz w:val="28"/>
          <w:szCs w:val="28"/>
        </w:rPr>
        <w:t>network</w:t>
      </w:r>
      <w:r>
        <w:rPr>
          <w:spacing w:val="-27"/>
          <w:sz w:val="28"/>
          <w:szCs w:val="28"/>
        </w:rPr>
        <w:t xml:space="preserve"> </w:t>
      </w:r>
      <w:r>
        <w:rPr>
          <w:spacing w:val="-5"/>
          <w:sz w:val="28"/>
          <w:szCs w:val="28"/>
        </w:rPr>
        <w:t>of</w:t>
      </w:r>
      <w:r>
        <w:rPr>
          <w:spacing w:val="-24"/>
          <w:sz w:val="28"/>
          <w:szCs w:val="28"/>
        </w:rPr>
        <w:t xml:space="preserve"> </w:t>
      </w:r>
      <w:r>
        <w:rPr>
          <w:spacing w:val="-5"/>
          <w:sz w:val="28"/>
          <w:szCs w:val="28"/>
        </w:rPr>
        <w:t>dairy</w:t>
      </w:r>
      <w:r>
        <w:rPr>
          <w:spacing w:val="-23"/>
          <w:sz w:val="28"/>
          <w:szCs w:val="28"/>
        </w:rPr>
        <w:t xml:space="preserve"> </w:t>
      </w:r>
      <w:r>
        <w:rPr>
          <w:spacing w:val="-5"/>
          <w:sz w:val="28"/>
          <w:szCs w:val="28"/>
        </w:rPr>
        <w:t>products.</w:t>
      </w:r>
    </w:p>
    <w:p>
      <w:pPr>
        <w:pStyle w:val="6"/>
        <w:spacing w:before="1" w:line="240" w:lineRule="auto"/>
        <w:rPr>
          <w:sz w:val="36"/>
          <w:szCs w:val="36"/>
        </w:rPr>
      </w:pPr>
    </w:p>
    <w:p>
      <w:pPr>
        <w:pStyle w:val="2"/>
        <w:numPr>
          <w:ilvl w:val="0"/>
          <w:numId w:val="1"/>
        </w:numPr>
        <w:tabs>
          <w:tab w:val="left" w:pos="422"/>
        </w:tabs>
        <w:spacing w:before="1" w:after="0" w:line="240" w:lineRule="auto"/>
        <w:ind w:left="523" w:leftChars="0" w:right="0" w:hanging="303" w:firstLineChars="0"/>
        <w:jc w:val="left"/>
        <w:rPr>
          <w:sz w:val="36"/>
          <w:szCs w:val="36"/>
        </w:rPr>
      </w:pPr>
      <w:r>
        <w:rPr>
          <w:color w:val="E26C09"/>
          <w:spacing w:val="-2"/>
          <w:sz w:val="36"/>
          <w:szCs w:val="36"/>
          <w:u w:val="thick" w:color="E26C09"/>
        </w:rPr>
        <w:t>Overview</w:t>
      </w:r>
      <w:r>
        <w:rPr>
          <w:color w:val="E26C09"/>
          <w:spacing w:val="-27"/>
          <w:sz w:val="36"/>
          <w:szCs w:val="36"/>
          <w:u w:val="thick" w:color="E26C09"/>
        </w:rPr>
        <w:t xml:space="preserve"> </w:t>
      </w:r>
      <w:r>
        <w:rPr>
          <w:color w:val="E26C09"/>
          <w:spacing w:val="-2"/>
          <w:sz w:val="36"/>
          <w:szCs w:val="36"/>
          <w:u w:val="thick" w:color="E26C09"/>
        </w:rPr>
        <w:t>of</w:t>
      </w:r>
      <w:r>
        <w:rPr>
          <w:color w:val="E26C09"/>
          <w:spacing w:val="-19"/>
          <w:sz w:val="36"/>
          <w:szCs w:val="36"/>
          <w:u w:val="thick" w:color="E26C09"/>
        </w:rPr>
        <w:t xml:space="preserve"> </w:t>
      </w:r>
      <w:r>
        <w:rPr>
          <w:color w:val="E26C09"/>
          <w:spacing w:val="-2"/>
          <w:sz w:val="36"/>
          <w:szCs w:val="36"/>
          <w:u w:val="thick" w:color="E26C09"/>
        </w:rPr>
        <w:t>Hassan</w:t>
      </w:r>
      <w:r>
        <w:rPr>
          <w:color w:val="E26C09"/>
          <w:spacing w:val="-21"/>
          <w:sz w:val="36"/>
          <w:szCs w:val="36"/>
          <w:u w:val="thick" w:color="E26C09"/>
        </w:rPr>
        <w:t xml:space="preserve"> </w:t>
      </w:r>
      <w:r>
        <w:rPr>
          <w:color w:val="E26C09"/>
          <w:spacing w:val="-2"/>
          <w:sz w:val="36"/>
          <w:szCs w:val="36"/>
          <w:u w:val="thick" w:color="E26C09"/>
        </w:rPr>
        <w:t>Dairy</w:t>
      </w:r>
      <w:r>
        <w:rPr>
          <w:color w:val="E26C09"/>
          <w:spacing w:val="-20"/>
          <w:sz w:val="36"/>
          <w:szCs w:val="36"/>
          <w:u w:val="thick" w:color="E26C09"/>
        </w:rPr>
        <w:t xml:space="preserve"> </w:t>
      </w:r>
      <w:r>
        <w:rPr>
          <w:color w:val="E26C09"/>
          <w:spacing w:val="-2"/>
          <w:sz w:val="36"/>
          <w:szCs w:val="36"/>
          <w:u w:val="thick" w:color="E26C09"/>
        </w:rPr>
        <w:t>Industry</w:t>
      </w:r>
    </w:p>
    <w:p>
      <w:pPr>
        <w:pStyle w:val="2"/>
        <w:numPr>
          <w:numId w:val="0"/>
        </w:numPr>
        <w:tabs>
          <w:tab w:val="left" w:pos="422"/>
        </w:tabs>
        <w:spacing w:before="1" w:after="0" w:line="240" w:lineRule="auto"/>
        <w:ind w:left="118" w:leftChars="0" w:right="0" w:rightChars="0"/>
        <w:jc w:val="left"/>
      </w:pPr>
    </w:p>
    <w:p>
      <w:pPr>
        <w:pStyle w:val="6"/>
        <w:spacing w:before="213" w:line="240" w:lineRule="auto"/>
        <w:ind w:left="280"/>
        <w:rPr>
          <w:rFonts w:ascii="Trebuchet MS" w:hAnsi="Trebuchet MS"/>
          <w:b w:val="0"/>
          <w:bCs w:val="0"/>
          <w:sz w:val="28"/>
          <w:szCs w:val="28"/>
        </w:rPr>
      </w:pPr>
      <w:r>
        <w:rPr>
          <w:rFonts w:ascii="Trebuchet MS" w:hAnsi="Trebuchet MS"/>
          <w:b w:val="0"/>
          <w:bCs w:val="0"/>
          <w:spacing w:val="-4"/>
          <w:sz w:val="28"/>
          <w:szCs w:val="28"/>
        </w:rPr>
        <w:t>Hassan</w:t>
      </w:r>
      <w:r>
        <w:rPr>
          <w:rFonts w:ascii="Trebuchet MS" w:hAnsi="Trebuchet MS"/>
          <w:b w:val="0"/>
          <w:bCs w:val="0"/>
          <w:spacing w:val="-26"/>
          <w:sz w:val="28"/>
          <w:szCs w:val="28"/>
        </w:rPr>
        <w:t xml:space="preserve"> </w:t>
      </w:r>
      <w:r>
        <w:rPr>
          <w:rFonts w:ascii="Trebuchet MS" w:hAnsi="Trebuchet MS"/>
          <w:b w:val="0"/>
          <w:bCs w:val="0"/>
          <w:spacing w:val="-4"/>
          <w:sz w:val="28"/>
          <w:szCs w:val="28"/>
        </w:rPr>
        <w:t>Dairy</w:t>
      </w:r>
      <w:r>
        <w:rPr>
          <w:rFonts w:ascii="Trebuchet MS" w:hAnsi="Trebuchet MS"/>
          <w:b w:val="0"/>
          <w:bCs w:val="0"/>
          <w:spacing w:val="-26"/>
          <w:sz w:val="28"/>
          <w:szCs w:val="28"/>
        </w:rPr>
        <w:t xml:space="preserve"> </w:t>
      </w:r>
      <w:r>
        <w:rPr>
          <w:rFonts w:ascii="Trebuchet MS" w:hAnsi="Trebuchet MS"/>
          <w:b w:val="0"/>
          <w:bCs w:val="0"/>
          <w:spacing w:val="-4"/>
          <w:sz w:val="28"/>
          <w:szCs w:val="28"/>
        </w:rPr>
        <w:t>is</w:t>
      </w:r>
      <w:r>
        <w:rPr>
          <w:rFonts w:ascii="Trebuchet MS" w:hAnsi="Trebuchet MS"/>
          <w:b w:val="0"/>
          <w:bCs w:val="0"/>
          <w:spacing w:val="-28"/>
          <w:sz w:val="28"/>
          <w:szCs w:val="28"/>
        </w:rPr>
        <w:t xml:space="preserve"> </w:t>
      </w:r>
      <w:r>
        <w:rPr>
          <w:rFonts w:ascii="Trebuchet MS" w:hAnsi="Trebuchet MS"/>
          <w:b w:val="0"/>
          <w:bCs w:val="0"/>
          <w:spacing w:val="-4"/>
          <w:sz w:val="28"/>
          <w:szCs w:val="28"/>
        </w:rPr>
        <w:t>a</w:t>
      </w:r>
      <w:r>
        <w:rPr>
          <w:rFonts w:ascii="Trebuchet MS" w:hAnsi="Trebuchet MS"/>
          <w:b w:val="0"/>
          <w:bCs w:val="0"/>
          <w:spacing w:val="-26"/>
          <w:sz w:val="28"/>
          <w:szCs w:val="28"/>
        </w:rPr>
        <w:t xml:space="preserve"> </w:t>
      </w:r>
      <w:r>
        <w:rPr>
          <w:rFonts w:ascii="Trebuchet MS" w:hAnsi="Trebuchet MS"/>
          <w:b w:val="0"/>
          <w:bCs w:val="0"/>
          <w:spacing w:val="-4"/>
          <w:sz w:val="28"/>
          <w:szCs w:val="28"/>
        </w:rPr>
        <w:t>key</w:t>
      </w:r>
      <w:r>
        <w:rPr>
          <w:rFonts w:ascii="Trebuchet MS" w:hAnsi="Trebuchet MS"/>
          <w:b w:val="0"/>
          <w:bCs w:val="0"/>
          <w:spacing w:val="-26"/>
          <w:sz w:val="28"/>
          <w:szCs w:val="28"/>
        </w:rPr>
        <w:t xml:space="preserve"> </w:t>
      </w:r>
      <w:r>
        <w:rPr>
          <w:rFonts w:ascii="Trebuchet MS" w:hAnsi="Trebuchet MS"/>
          <w:b w:val="0"/>
          <w:bCs w:val="0"/>
          <w:spacing w:val="-4"/>
          <w:sz w:val="28"/>
          <w:szCs w:val="28"/>
        </w:rPr>
        <w:t>player</w:t>
      </w:r>
      <w:r>
        <w:rPr>
          <w:rFonts w:ascii="Trebuchet MS" w:hAnsi="Trebuchet MS"/>
          <w:b w:val="0"/>
          <w:bCs w:val="0"/>
          <w:spacing w:val="-26"/>
          <w:sz w:val="28"/>
          <w:szCs w:val="28"/>
        </w:rPr>
        <w:t xml:space="preserve"> </w:t>
      </w:r>
      <w:r>
        <w:rPr>
          <w:rFonts w:ascii="Trebuchet MS" w:hAnsi="Trebuchet MS"/>
          <w:b w:val="0"/>
          <w:bCs w:val="0"/>
          <w:spacing w:val="-4"/>
          <w:sz w:val="28"/>
          <w:szCs w:val="28"/>
        </w:rPr>
        <w:t>in</w:t>
      </w:r>
      <w:r>
        <w:rPr>
          <w:rFonts w:ascii="Trebuchet MS" w:hAnsi="Trebuchet MS"/>
          <w:b w:val="0"/>
          <w:bCs w:val="0"/>
          <w:spacing w:val="-26"/>
          <w:sz w:val="28"/>
          <w:szCs w:val="28"/>
        </w:rPr>
        <w:t xml:space="preserve"> </w:t>
      </w:r>
      <w:r>
        <w:rPr>
          <w:rFonts w:ascii="Trebuchet MS" w:hAnsi="Trebuchet MS"/>
          <w:b w:val="0"/>
          <w:bCs w:val="0"/>
          <w:spacing w:val="-4"/>
          <w:sz w:val="28"/>
          <w:szCs w:val="28"/>
        </w:rPr>
        <w:t>the</w:t>
      </w:r>
      <w:r>
        <w:rPr>
          <w:rFonts w:ascii="Trebuchet MS" w:hAnsi="Trebuchet MS"/>
          <w:b w:val="0"/>
          <w:bCs w:val="0"/>
          <w:spacing w:val="-28"/>
          <w:sz w:val="28"/>
          <w:szCs w:val="28"/>
        </w:rPr>
        <w:t xml:space="preserve"> </w:t>
      </w:r>
      <w:r>
        <w:rPr>
          <w:rFonts w:ascii="Trebuchet MS" w:hAnsi="Trebuchet MS"/>
          <w:b w:val="0"/>
          <w:bCs w:val="0"/>
          <w:spacing w:val="-4"/>
          <w:sz w:val="28"/>
          <w:szCs w:val="28"/>
        </w:rPr>
        <w:t>Karnataka</w:t>
      </w:r>
      <w:r>
        <w:rPr>
          <w:rFonts w:ascii="Trebuchet MS" w:hAnsi="Trebuchet MS"/>
          <w:b w:val="0"/>
          <w:bCs w:val="0"/>
          <w:spacing w:val="-24"/>
          <w:sz w:val="28"/>
          <w:szCs w:val="28"/>
        </w:rPr>
        <w:t xml:space="preserve"> </w:t>
      </w:r>
      <w:r>
        <w:rPr>
          <w:rFonts w:ascii="Trebuchet MS" w:hAnsi="Trebuchet MS"/>
          <w:b w:val="0"/>
          <w:bCs w:val="0"/>
          <w:spacing w:val="-3"/>
          <w:sz w:val="28"/>
          <w:szCs w:val="28"/>
        </w:rPr>
        <w:t>Cooperative</w:t>
      </w:r>
      <w:r>
        <w:rPr>
          <w:rFonts w:ascii="Trebuchet MS" w:hAnsi="Trebuchet MS"/>
          <w:b w:val="0"/>
          <w:bCs w:val="0"/>
          <w:spacing w:val="-28"/>
          <w:sz w:val="28"/>
          <w:szCs w:val="28"/>
        </w:rPr>
        <w:t xml:space="preserve"> </w:t>
      </w:r>
      <w:r>
        <w:rPr>
          <w:rFonts w:ascii="Trebuchet MS" w:hAnsi="Trebuchet MS"/>
          <w:b w:val="0"/>
          <w:bCs w:val="0"/>
          <w:spacing w:val="-3"/>
          <w:sz w:val="28"/>
          <w:szCs w:val="28"/>
        </w:rPr>
        <w:t>Milk</w:t>
      </w:r>
      <w:r>
        <w:rPr>
          <w:rFonts w:ascii="Trebuchet MS" w:hAnsi="Trebuchet MS"/>
          <w:b w:val="0"/>
          <w:bCs w:val="0"/>
          <w:spacing w:val="-28"/>
          <w:sz w:val="28"/>
          <w:szCs w:val="28"/>
        </w:rPr>
        <w:t xml:space="preserve"> </w:t>
      </w:r>
      <w:r>
        <w:rPr>
          <w:rFonts w:ascii="Trebuchet MS" w:hAnsi="Trebuchet MS"/>
          <w:b w:val="0"/>
          <w:bCs w:val="0"/>
          <w:spacing w:val="-3"/>
          <w:sz w:val="28"/>
          <w:szCs w:val="28"/>
        </w:rPr>
        <w:t>Producers’</w:t>
      </w:r>
      <w:r>
        <w:rPr>
          <w:rFonts w:ascii="Trebuchet MS" w:hAnsi="Trebuchet MS"/>
          <w:b w:val="0"/>
          <w:bCs w:val="0"/>
          <w:spacing w:val="-34"/>
          <w:sz w:val="28"/>
          <w:szCs w:val="28"/>
        </w:rPr>
        <w:t xml:space="preserve"> </w:t>
      </w:r>
      <w:r>
        <w:rPr>
          <w:rFonts w:ascii="Trebuchet MS" w:hAnsi="Trebuchet MS"/>
          <w:b w:val="0"/>
          <w:bCs w:val="0"/>
          <w:spacing w:val="-3"/>
          <w:sz w:val="28"/>
          <w:szCs w:val="28"/>
        </w:rPr>
        <w:t>Federation</w:t>
      </w:r>
    </w:p>
    <w:p>
      <w:pPr>
        <w:pStyle w:val="6"/>
        <w:spacing w:before="10" w:line="240" w:lineRule="auto"/>
        <w:rPr>
          <w:rFonts w:ascii="Trebuchet MS"/>
          <w:b w:val="0"/>
          <w:bCs w:val="0"/>
          <w:sz w:val="28"/>
          <w:szCs w:val="28"/>
        </w:rPr>
      </w:pPr>
    </w:p>
    <w:p>
      <w:pPr>
        <w:pStyle w:val="6"/>
        <w:spacing w:before="1" w:line="240" w:lineRule="auto"/>
        <w:ind w:left="280" w:right="120"/>
        <w:rPr>
          <w:rFonts w:ascii="Trebuchet MS" w:hAnsi="Trebuchet MS"/>
          <w:b w:val="0"/>
          <w:bCs w:val="0"/>
          <w:sz w:val="28"/>
          <w:szCs w:val="28"/>
        </w:rPr>
      </w:pPr>
      <w:r>
        <w:rPr>
          <w:rFonts w:ascii="Trebuchet MS" w:hAnsi="Trebuchet MS"/>
          <w:b w:val="0"/>
          <w:bCs w:val="0"/>
          <w:spacing w:val="-4"/>
          <w:sz w:val="28"/>
          <w:szCs w:val="28"/>
        </w:rPr>
        <w:t>(KMF),</w:t>
      </w:r>
      <w:r>
        <w:rPr>
          <w:rFonts w:ascii="Trebuchet MS" w:hAnsi="Trebuchet MS"/>
          <w:b w:val="0"/>
          <w:bCs w:val="0"/>
          <w:spacing w:val="-24"/>
          <w:sz w:val="28"/>
          <w:szCs w:val="28"/>
        </w:rPr>
        <w:t xml:space="preserve"> </w:t>
      </w:r>
      <w:r>
        <w:rPr>
          <w:rFonts w:ascii="Trebuchet MS" w:hAnsi="Trebuchet MS"/>
          <w:b w:val="0"/>
          <w:bCs w:val="0"/>
          <w:spacing w:val="-4"/>
          <w:sz w:val="28"/>
          <w:szCs w:val="28"/>
        </w:rPr>
        <w:t>which</w:t>
      </w:r>
      <w:r>
        <w:rPr>
          <w:rFonts w:ascii="Trebuchet MS" w:hAnsi="Trebuchet MS"/>
          <w:b w:val="0"/>
          <w:bCs w:val="0"/>
          <w:spacing w:val="-29"/>
          <w:sz w:val="28"/>
          <w:szCs w:val="28"/>
        </w:rPr>
        <w:t xml:space="preserve"> </w:t>
      </w:r>
      <w:r>
        <w:rPr>
          <w:rFonts w:ascii="Trebuchet MS" w:hAnsi="Trebuchet MS"/>
          <w:b w:val="0"/>
          <w:bCs w:val="0"/>
          <w:spacing w:val="-4"/>
          <w:sz w:val="28"/>
          <w:szCs w:val="28"/>
        </w:rPr>
        <w:t>operates</w:t>
      </w:r>
      <w:r>
        <w:rPr>
          <w:rFonts w:ascii="Trebuchet MS" w:hAnsi="Trebuchet MS"/>
          <w:b w:val="0"/>
          <w:bCs w:val="0"/>
          <w:spacing w:val="-28"/>
          <w:sz w:val="28"/>
          <w:szCs w:val="28"/>
        </w:rPr>
        <w:t xml:space="preserve"> </w:t>
      </w:r>
      <w:r>
        <w:rPr>
          <w:rFonts w:ascii="Trebuchet MS" w:hAnsi="Trebuchet MS"/>
          <w:b w:val="0"/>
          <w:bCs w:val="0"/>
          <w:spacing w:val="-4"/>
          <w:sz w:val="28"/>
          <w:szCs w:val="28"/>
        </w:rPr>
        <w:t>under</w:t>
      </w:r>
      <w:r>
        <w:rPr>
          <w:rFonts w:ascii="Trebuchet MS" w:hAnsi="Trebuchet MS"/>
          <w:b w:val="0"/>
          <w:bCs w:val="0"/>
          <w:spacing w:val="-29"/>
          <w:sz w:val="28"/>
          <w:szCs w:val="28"/>
        </w:rPr>
        <w:t xml:space="preserve"> </w:t>
      </w:r>
      <w:r>
        <w:rPr>
          <w:rFonts w:ascii="Trebuchet MS" w:hAnsi="Trebuchet MS"/>
          <w:b w:val="0"/>
          <w:bCs w:val="0"/>
          <w:spacing w:val="-4"/>
          <w:sz w:val="28"/>
          <w:szCs w:val="28"/>
        </w:rPr>
        <w:t>the</w:t>
      </w:r>
      <w:r>
        <w:rPr>
          <w:rFonts w:ascii="Trebuchet MS" w:hAnsi="Trebuchet MS"/>
          <w:b w:val="0"/>
          <w:bCs w:val="0"/>
          <w:spacing w:val="-28"/>
          <w:sz w:val="28"/>
          <w:szCs w:val="28"/>
        </w:rPr>
        <w:t xml:space="preserve"> </w:t>
      </w:r>
      <w:r>
        <w:rPr>
          <w:rFonts w:ascii="Trebuchet MS" w:hAnsi="Trebuchet MS"/>
          <w:b w:val="0"/>
          <w:bCs w:val="0"/>
          <w:spacing w:val="-4"/>
          <w:sz w:val="28"/>
          <w:szCs w:val="28"/>
        </w:rPr>
        <w:t>brand</w:t>
      </w:r>
      <w:r>
        <w:rPr>
          <w:rFonts w:ascii="Trebuchet MS" w:hAnsi="Trebuchet MS"/>
          <w:b w:val="0"/>
          <w:bCs w:val="0"/>
          <w:spacing w:val="-29"/>
          <w:sz w:val="28"/>
          <w:szCs w:val="28"/>
        </w:rPr>
        <w:t xml:space="preserve"> </w:t>
      </w:r>
      <w:r>
        <w:rPr>
          <w:rFonts w:ascii="Trebuchet MS" w:hAnsi="Trebuchet MS"/>
          <w:b w:val="0"/>
          <w:bCs w:val="0"/>
          <w:spacing w:val="-4"/>
          <w:sz w:val="28"/>
          <w:szCs w:val="28"/>
        </w:rPr>
        <w:t>name</w:t>
      </w:r>
      <w:r>
        <w:rPr>
          <w:rFonts w:ascii="Trebuchet MS" w:hAnsi="Trebuchet MS"/>
          <w:b w:val="0"/>
          <w:bCs w:val="0"/>
          <w:spacing w:val="-36"/>
          <w:sz w:val="28"/>
          <w:szCs w:val="28"/>
        </w:rPr>
        <w:t xml:space="preserve"> </w:t>
      </w:r>
      <w:r>
        <w:rPr>
          <w:rFonts w:ascii="Trebuchet MS" w:hAnsi="Trebuchet MS"/>
          <w:b w:val="0"/>
          <w:bCs w:val="0"/>
          <w:spacing w:val="-4"/>
          <w:sz w:val="28"/>
          <w:szCs w:val="28"/>
        </w:rPr>
        <w:t>“Nandini.”</w:t>
      </w:r>
      <w:r>
        <w:rPr>
          <w:rFonts w:ascii="Trebuchet MS" w:hAnsi="Trebuchet MS"/>
          <w:b w:val="0"/>
          <w:bCs w:val="0"/>
          <w:spacing w:val="-37"/>
          <w:sz w:val="28"/>
          <w:szCs w:val="28"/>
        </w:rPr>
        <w:t xml:space="preserve"> </w:t>
      </w:r>
      <w:r>
        <w:rPr>
          <w:rFonts w:ascii="Trebuchet MS" w:hAnsi="Trebuchet MS"/>
          <w:b w:val="0"/>
          <w:bCs w:val="0"/>
          <w:spacing w:val="-3"/>
          <w:sz w:val="28"/>
          <w:szCs w:val="28"/>
        </w:rPr>
        <w:t>The</w:t>
      </w:r>
      <w:r>
        <w:rPr>
          <w:rFonts w:ascii="Trebuchet MS" w:hAnsi="Trebuchet MS"/>
          <w:b w:val="0"/>
          <w:bCs w:val="0"/>
          <w:spacing w:val="-28"/>
          <w:sz w:val="28"/>
          <w:szCs w:val="28"/>
        </w:rPr>
        <w:t xml:space="preserve"> </w:t>
      </w:r>
      <w:r>
        <w:rPr>
          <w:rFonts w:ascii="Trebuchet MS" w:hAnsi="Trebuchet MS"/>
          <w:b w:val="0"/>
          <w:bCs w:val="0"/>
          <w:spacing w:val="-3"/>
          <w:sz w:val="28"/>
          <w:szCs w:val="28"/>
        </w:rPr>
        <w:t>dairy</w:t>
      </w:r>
      <w:r>
        <w:rPr>
          <w:rFonts w:ascii="Trebuchet MS" w:hAnsi="Trebuchet MS"/>
          <w:b w:val="0"/>
          <w:bCs w:val="0"/>
          <w:spacing w:val="-28"/>
          <w:sz w:val="28"/>
          <w:szCs w:val="28"/>
        </w:rPr>
        <w:t xml:space="preserve"> </w:t>
      </w:r>
      <w:r>
        <w:rPr>
          <w:rFonts w:ascii="Trebuchet MS" w:hAnsi="Trebuchet MS"/>
          <w:b w:val="0"/>
          <w:bCs w:val="0"/>
          <w:spacing w:val="-3"/>
          <w:sz w:val="28"/>
          <w:szCs w:val="28"/>
        </w:rPr>
        <w:t>processes</w:t>
      </w:r>
      <w:r>
        <w:rPr>
          <w:rFonts w:ascii="Trebuchet MS" w:hAnsi="Trebuchet MS"/>
          <w:b w:val="0"/>
          <w:bCs w:val="0"/>
          <w:spacing w:val="-30"/>
          <w:sz w:val="28"/>
          <w:szCs w:val="28"/>
        </w:rPr>
        <w:t xml:space="preserve"> </w:t>
      </w:r>
      <w:r>
        <w:rPr>
          <w:rFonts w:ascii="Trebuchet MS" w:hAnsi="Trebuchet MS"/>
          <w:b w:val="0"/>
          <w:bCs w:val="0"/>
          <w:spacing w:val="-3"/>
          <w:sz w:val="28"/>
          <w:szCs w:val="28"/>
        </w:rPr>
        <w:t>milk</w:t>
      </w:r>
      <w:r>
        <w:rPr>
          <w:rFonts w:ascii="Trebuchet MS" w:hAnsi="Trebuchet MS"/>
          <w:b w:val="0"/>
          <w:bCs w:val="0"/>
          <w:spacing w:val="-31"/>
          <w:sz w:val="28"/>
          <w:szCs w:val="28"/>
        </w:rPr>
        <w:t xml:space="preserve"> </w:t>
      </w:r>
      <w:r>
        <w:rPr>
          <w:rFonts w:ascii="Trebuchet MS" w:hAnsi="Trebuchet MS"/>
          <w:b w:val="0"/>
          <w:bCs w:val="0"/>
          <w:spacing w:val="-3"/>
          <w:sz w:val="28"/>
          <w:szCs w:val="28"/>
        </w:rPr>
        <w:t>collected</w:t>
      </w:r>
      <w:r>
        <w:rPr>
          <w:rFonts w:ascii="Trebuchet MS" w:hAnsi="Trebuchet MS"/>
          <w:b w:val="0"/>
          <w:bCs w:val="0"/>
          <w:spacing w:val="-70"/>
          <w:sz w:val="28"/>
          <w:szCs w:val="28"/>
        </w:rPr>
        <w:t xml:space="preserve"> </w:t>
      </w:r>
      <w:r>
        <w:rPr>
          <w:rFonts w:ascii="Trebuchet MS" w:hAnsi="Trebuchet MS"/>
          <w:b w:val="0"/>
          <w:bCs w:val="0"/>
          <w:spacing w:val="-4"/>
          <w:sz w:val="28"/>
          <w:szCs w:val="28"/>
        </w:rPr>
        <w:t xml:space="preserve">from local farmers and produces a range of dairy </w:t>
      </w:r>
      <w:r>
        <w:rPr>
          <w:rFonts w:ascii="Trebuchet MS" w:hAnsi="Trebuchet MS"/>
          <w:b w:val="0"/>
          <w:bCs w:val="0"/>
          <w:spacing w:val="-3"/>
          <w:sz w:val="28"/>
          <w:szCs w:val="28"/>
        </w:rPr>
        <w:t>products, including milk, butter, curd,</w:t>
      </w:r>
      <w:r>
        <w:rPr>
          <w:rFonts w:ascii="Trebuchet MS" w:hAnsi="Trebuchet MS"/>
          <w:b w:val="0"/>
          <w:bCs w:val="0"/>
          <w:spacing w:val="-2"/>
          <w:sz w:val="28"/>
          <w:szCs w:val="28"/>
        </w:rPr>
        <w:t xml:space="preserve"> </w:t>
      </w:r>
      <w:r>
        <w:rPr>
          <w:rFonts w:ascii="Trebuchet MS" w:hAnsi="Trebuchet MS"/>
          <w:b w:val="0"/>
          <w:bCs w:val="0"/>
          <w:sz w:val="28"/>
          <w:szCs w:val="28"/>
        </w:rPr>
        <w:t>cheese,</w:t>
      </w:r>
      <w:r>
        <w:rPr>
          <w:rFonts w:ascii="Trebuchet MS" w:hAnsi="Trebuchet MS"/>
          <w:b w:val="0"/>
          <w:bCs w:val="0"/>
          <w:spacing w:val="-2"/>
          <w:sz w:val="28"/>
          <w:szCs w:val="28"/>
        </w:rPr>
        <w:t xml:space="preserve"> </w:t>
      </w:r>
      <w:r>
        <w:rPr>
          <w:rFonts w:ascii="Trebuchet MS" w:hAnsi="Trebuchet MS"/>
          <w:b w:val="0"/>
          <w:bCs w:val="0"/>
          <w:sz w:val="28"/>
          <w:szCs w:val="28"/>
        </w:rPr>
        <w:t>and ghee.</w:t>
      </w:r>
    </w:p>
    <w:p>
      <w:pPr>
        <w:pStyle w:val="6"/>
        <w:spacing w:before="1" w:line="240" w:lineRule="auto"/>
        <w:ind w:left="280" w:right="120"/>
        <w:rPr>
          <w:rFonts w:ascii="Trebuchet MS" w:hAnsi="Trebuchet MS"/>
          <w:b w:val="0"/>
          <w:bCs w:val="0"/>
          <w:sz w:val="28"/>
          <w:szCs w:val="28"/>
        </w:rPr>
      </w:pPr>
    </w:p>
    <w:p>
      <w:pPr>
        <w:pStyle w:val="6"/>
        <w:spacing w:before="1" w:line="240" w:lineRule="auto"/>
        <w:ind w:right="120" w:firstLine="180" w:firstLineChars="50"/>
        <w:rPr>
          <w:sz w:val="36"/>
          <w:szCs w:val="36"/>
        </w:rPr>
      </w:pPr>
      <w:r>
        <w:rPr>
          <w:rFonts w:hint="default" w:ascii="Trebuchet MS" w:hAnsi="Trebuchet MS"/>
          <w:b w:val="0"/>
          <w:bCs w:val="0"/>
          <w:color w:val="ED7D31" w:themeColor="accent2"/>
          <w:sz w:val="36"/>
          <w:szCs w:val="36"/>
          <w:lang w:val="en-US"/>
          <w14:textFill>
            <w14:solidFill>
              <w14:schemeClr w14:val="accent2"/>
            </w14:solidFill>
          </w14:textFill>
        </w:rPr>
        <w:t>3</w:t>
      </w:r>
      <w:r>
        <w:rPr>
          <w:rFonts w:hint="default" w:ascii="Trebuchet MS" w:hAnsi="Trebuchet MS"/>
          <w:b w:val="0"/>
          <w:bCs w:val="0"/>
          <w:sz w:val="28"/>
          <w:szCs w:val="28"/>
          <w:lang w:val="en-US"/>
        </w:rPr>
        <w:t xml:space="preserve"> </w:t>
      </w:r>
      <w:r>
        <w:rPr>
          <w:rFonts w:hint="default" w:ascii="Trebuchet MS" w:hAnsi="Trebuchet MS"/>
          <w:b w:val="0"/>
          <w:bCs w:val="0"/>
          <w:sz w:val="36"/>
          <w:szCs w:val="36"/>
          <w:lang w:val="en-US"/>
        </w:rPr>
        <w:t xml:space="preserve"> </w:t>
      </w:r>
      <w:r>
        <w:rPr>
          <w:color w:val="E26C09"/>
          <w:spacing w:val="-1"/>
          <w:sz w:val="36"/>
          <w:szCs w:val="36"/>
          <w:u w:val="thick" w:color="E26C09"/>
        </w:rPr>
        <w:t>Process</w:t>
      </w:r>
      <w:r>
        <w:rPr>
          <w:color w:val="E26C09"/>
          <w:spacing w:val="-19"/>
          <w:sz w:val="36"/>
          <w:szCs w:val="36"/>
          <w:u w:val="thick" w:color="E26C09"/>
        </w:rPr>
        <w:t xml:space="preserve"> </w:t>
      </w:r>
      <w:r>
        <w:rPr>
          <w:color w:val="E26C09"/>
          <w:sz w:val="36"/>
          <w:szCs w:val="36"/>
          <w:u w:val="thick" w:color="E26C09"/>
        </w:rPr>
        <w:t>Flow</w:t>
      </w:r>
      <w:r>
        <w:rPr>
          <w:color w:val="E26C09"/>
          <w:spacing w:val="-21"/>
          <w:sz w:val="36"/>
          <w:szCs w:val="36"/>
          <w:u w:val="thick" w:color="E26C09"/>
        </w:rPr>
        <w:t xml:space="preserve"> </w:t>
      </w:r>
      <w:r>
        <w:rPr>
          <w:color w:val="E26C09"/>
          <w:sz w:val="36"/>
          <w:szCs w:val="36"/>
          <w:u w:val="thick" w:color="E26C09"/>
        </w:rPr>
        <w:t>at</w:t>
      </w:r>
      <w:r>
        <w:rPr>
          <w:color w:val="E26C09"/>
          <w:spacing w:val="-17"/>
          <w:sz w:val="36"/>
          <w:szCs w:val="36"/>
          <w:u w:val="thick" w:color="E26C09"/>
        </w:rPr>
        <w:t xml:space="preserve"> </w:t>
      </w:r>
      <w:r>
        <w:rPr>
          <w:color w:val="E26C09"/>
          <w:sz w:val="36"/>
          <w:szCs w:val="36"/>
          <w:u w:val="thick" w:color="E26C09"/>
        </w:rPr>
        <w:t>Hassan</w:t>
      </w:r>
      <w:r>
        <w:rPr>
          <w:color w:val="E26C09"/>
          <w:spacing w:val="-16"/>
          <w:sz w:val="36"/>
          <w:szCs w:val="36"/>
          <w:u w:val="thick" w:color="E26C09"/>
        </w:rPr>
        <w:t xml:space="preserve"> </w:t>
      </w:r>
      <w:r>
        <w:rPr>
          <w:color w:val="E26C09"/>
          <w:sz w:val="36"/>
          <w:szCs w:val="36"/>
          <w:u w:val="thick" w:color="E26C09"/>
        </w:rPr>
        <w:t>Dairy</w:t>
      </w:r>
    </w:p>
    <w:p>
      <w:pPr>
        <w:pStyle w:val="3"/>
        <w:numPr>
          <w:numId w:val="0"/>
        </w:numPr>
        <w:tabs>
          <w:tab w:val="left" w:pos="1018"/>
        </w:tabs>
        <w:spacing w:before="218" w:after="0" w:line="240" w:lineRule="auto"/>
        <w:ind w:left="639" w:leftChars="0" w:right="0" w:rightChars="0"/>
        <w:jc w:val="left"/>
        <w:rPr>
          <w:rFonts w:ascii="Trebuchet MS"/>
          <w:sz w:val="28"/>
          <w:szCs w:val="28"/>
        </w:rPr>
      </w:pPr>
      <w:r>
        <w:rPr>
          <w:rFonts w:hint="default" w:ascii="Calibri"/>
          <w:spacing w:val="-2"/>
          <w:sz w:val="28"/>
          <w:szCs w:val="28"/>
          <w:lang w:val="en-US"/>
        </w:rPr>
        <w:t>1.1</w:t>
      </w:r>
      <w:r>
        <w:rPr>
          <w:rFonts w:ascii="Calibri"/>
          <w:spacing w:val="-2"/>
          <w:sz w:val="28"/>
          <w:szCs w:val="28"/>
        </w:rPr>
        <w:t>Milk</w:t>
      </w:r>
      <w:r>
        <w:rPr>
          <w:rFonts w:ascii="Calibri"/>
          <w:spacing w:val="-18"/>
          <w:sz w:val="28"/>
          <w:szCs w:val="28"/>
        </w:rPr>
        <w:t xml:space="preserve"> </w:t>
      </w:r>
      <w:r>
        <w:rPr>
          <w:rFonts w:ascii="Calibri"/>
          <w:spacing w:val="-2"/>
          <w:sz w:val="28"/>
          <w:szCs w:val="28"/>
        </w:rPr>
        <w:t>Collection</w:t>
      </w:r>
    </w:p>
    <w:p>
      <w:pPr>
        <w:pStyle w:val="7"/>
        <w:numPr>
          <w:ilvl w:val="0"/>
          <w:numId w:val="2"/>
        </w:numPr>
        <w:tabs>
          <w:tab w:val="left" w:pos="754"/>
          <w:tab w:val="clear" w:pos="420"/>
        </w:tabs>
        <w:spacing w:before="60" w:after="0" w:line="240" w:lineRule="auto"/>
        <w:ind w:left="420" w:leftChars="0" w:right="0" w:rightChars="0" w:hanging="420" w:firstLineChars="0"/>
        <w:jc w:val="center"/>
        <w:rPr>
          <w:rFonts w:ascii="Trebuchet MS" w:hAnsi="Trebuchet MS"/>
          <w:sz w:val="28"/>
          <w:szCs w:val="28"/>
        </w:rPr>
      </w:pPr>
      <w:r>
        <w:rPr>
          <w:spacing w:val="-6"/>
          <w:sz w:val="28"/>
          <w:szCs w:val="28"/>
        </w:rPr>
        <w:t>The</w:t>
      </w:r>
      <w:r>
        <w:rPr>
          <w:spacing w:val="-23"/>
          <w:sz w:val="28"/>
          <w:szCs w:val="28"/>
        </w:rPr>
        <w:t xml:space="preserve"> </w:t>
      </w:r>
      <w:r>
        <w:rPr>
          <w:spacing w:val="-6"/>
          <w:sz w:val="28"/>
          <w:szCs w:val="28"/>
        </w:rPr>
        <w:t>milk</w:t>
      </w:r>
      <w:r>
        <w:rPr>
          <w:spacing w:val="-22"/>
          <w:sz w:val="28"/>
          <w:szCs w:val="28"/>
        </w:rPr>
        <w:t xml:space="preserve"> </w:t>
      </w:r>
      <w:r>
        <w:rPr>
          <w:spacing w:val="-6"/>
          <w:sz w:val="28"/>
          <w:szCs w:val="28"/>
        </w:rPr>
        <w:t>is</w:t>
      </w:r>
      <w:r>
        <w:rPr>
          <w:spacing w:val="-20"/>
          <w:sz w:val="28"/>
          <w:szCs w:val="28"/>
        </w:rPr>
        <w:t xml:space="preserve"> </w:t>
      </w:r>
      <w:r>
        <w:rPr>
          <w:spacing w:val="-6"/>
          <w:sz w:val="28"/>
          <w:szCs w:val="28"/>
        </w:rPr>
        <w:t>collected</w:t>
      </w:r>
      <w:r>
        <w:rPr>
          <w:spacing w:val="-18"/>
          <w:sz w:val="28"/>
          <w:szCs w:val="28"/>
        </w:rPr>
        <w:t xml:space="preserve"> </w:t>
      </w:r>
      <w:r>
        <w:rPr>
          <w:spacing w:val="-6"/>
          <w:sz w:val="28"/>
          <w:szCs w:val="28"/>
        </w:rPr>
        <w:t>from</w:t>
      </w:r>
      <w:r>
        <w:rPr>
          <w:spacing w:val="-19"/>
          <w:sz w:val="28"/>
          <w:szCs w:val="28"/>
        </w:rPr>
        <w:t xml:space="preserve"> </w:t>
      </w:r>
      <w:r>
        <w:rPr>
          <w:spacing w:val="-6"/>
          <w:sz w:val="28"/>
          <w:szCs w:val="28"/>
        </w:rPr>
        <w:t>various</w:t>
      </w:r>
      <w:r>
        <w:rPr>
          <w:spacing w:val="-24"/>
          <w:sz w:val="28"/>
          <w:szCs w:val="28"/>
        </w:rPr>
        <w:t xml:space="preserve"> </w:t>
      </w:r>
      <w:r>
        <w:rPr>
          <w:spacing w:val="-5"/>
          <w:sz w:val="28"/>
          <w:szCs w:val="28"/>
        </w:rPr>
        <w:t>rural</w:t>
      </w:r>
      <w:r>
        <w:rPr>
          <w:spacing w:val="-23"/>
          <w:sz w:val="28"/>
          <w:szCs w:val="28"/>
        </w:rPr>
        <w:t xml:space="preserve"> </w:t>
      </w:r>
      <w:r>
        <w:rPr>
          <w:spacing w:val="-5"/>
          <w:sz w:val="28"/>
          <w:szCs w:val="28"/>
        </w:rPr>
        <w:t>cooperative</w:t>
      </w:r>
      <w:r>
        <w:rPr>
          <w:spacing w:val="-22"/>
          <w:sz w:val="28"/>
          <w:szCs w:val="28"/>
        </w:rPr>
        <w:t xml:space="preserve"> </w:t>
      </w:r>
      <w:r>
        <w:rPr>
          <w:spacing w:val="-5"/>
          <w:sz w:val="28"/>
          <w:szCs w:val="28"/>
        </w:rPr>
        <w:t>societies</w:t>
      </w:r>
      <w:r>
        <w:rPr>
          <w:spacing w:val="-24"/>
          <w:sz w:val="28"/>
          <w:szCs w:val="28"/>
        </w:rPr>
        <w:t xml:space="preserve"> </w:t>
      </w:r>
      <w:r>
        <w:rPr>
          <w:spacing w:val="-5"/>
          <w:sz w:val="28"/>
          <w:szCs w:val="28"/>
        </w:rPr>
        <w:t>and</w:t>
      </w:r>
      <w:r>
        <w:rPr>
          <w:spacing w:val="-19"/>
          <w:sz w:val="28"/>
          <w:szCs w:val="28"/>
        </w:rPr>
        <w:t xml:space="preserve"> </w:t>
      </w:r>
      <w:r>
        <w:rPr>
          <w:spacing w:val="-5"/>
          <w:sz w:val="28"/>
          <w:szCs w:val="28"/>
        </w:rPr>
        <w:t>farmer</w:t>
      </w:r>
    </w:p>
    <w:p>
      <w:pPr>
        <w:pStyle w:val="6"/>
        <w:spacing w:before="5" w:line="240" w:lineRule="auto"/>
        <w:rPr>
          <w:sz w:val="28"/>
          <w:szCs w:val="28"/>
        </w:rPr>
      </w:pPr>
    </w:p>
    <w:p>
      <w:pPr>
        <w:pStyle w:val="6"/>
        <w:spacing w:before="1" w:line="240" w:lineRule="auto"/>
        <w:ind w:left="119"/>
        <w:rPr>
          <w:sz w:val="28"/>
          <w:szCs w:val="28"/>
        </w:rPr>
      </w:pPr>
      <w:r>
        <w:rPr>
          <w:spacing w:val="-2"/>
          <w:sz w:val="28"/>
          <w:szCs w:val="28"/>
        </w:rPr>
        <w:t>The</w:t>
      </w:r>
      <w:r>
        <w:rPr>
          <w:rFonts w:hint="default"/>
          <w:spacing w:val="-2"/>
          <w:sz w:val="28"/>
          <w:szCs w:val="28"/>
          <w:lang w:val="en-US"/>
        </w:rPr>
        <w:t xml:space="preserve"> </w:t>
      </w:r>
      <w:r>
        <w:rPr>
          <w:spacing w:val="-2"/>
          <w:sz w:val="28"/>
          <w:szCs w:val="28"/>
        </w:rPr>
        <w:t>collection</w:t>
      </w:r>
      <w:r>
        <w:rPr>
          <w:rFonts w:hint="default"/>
          <w:spacing w:val="-2"/>
          <w:sz w:val="28"/>
          <w:szCs w:val="28"/>
          <w:lang w:val="en-US"/>
        </w:rPr>
        <w:t xml:space="preserve"> </w:t>
      </w:r>
      <w:r>
        <w:rPr>
          <w:spacing w:val="-2"/>
          <w:sz w:val="28"/>
          <w:szCs w:val="28"/>
        </w:rPr>
        <w:t>process</w:t>
      </w:r>
      <w:r>
        <w:rPr>
          <w:rFonts w:hint="default"/>
          <w:spacing w:val="-2"/>
          <w:sz w:val="28"/>
          <w:szCs w:val="28"/>
          <w:lang w:val="en-US"/>
        </w:rPr>
        <w:t xml:space="preserve"> </w:t>
      </w:r>
      <w:r>
        <w:rPr>
          <w:spacing w:val="-2"/>
          <w:sz w:val="28"/>
          <w:szCs w:val="28"/>
        </w:rPr>
        <w:t>ensures</w:t>
      </w:r>
      <w:r>
        <w:rPr>
          <w:rFonts w:hint="default"/>
          <w:spacing w:val="-2"/>
          <w:sz w:val="28"/>
          <w:szCs w:val="28"/>
          <w:lang w:val="en-US"/>
        </w:rPr>
        <w:t xml:space="preserve"> </w:t>
      </w:r>
      <w:r>
        <w:rPr>
          <w:spacing w:val="-2"/>
          <w:sz w:val="28"/>
          <w:szCs w:val="28"/>
        </w:rPr>
        <w:t>that</w:t>
      </w:r>
      <w:r>
        <w:rPr>
          <w:spacing w:val="-22"/>
          <w:sz w:val="28"/>
          <w:szCs w:val="28"/>
        </w:rPr>
        <w:t xml:space="preserve"> </w:t>
      </w:r>
      <w:r>
        <w:rPr>
          <w:spacing w:val="-2"/>
          <w:sz w:val="28"/>
          <w:szCs w:val="28"/>
        </w:rPr>
        <w:t>milk</w:t>
      </w:r>
      <w:r>
        <w:rPr>
          <w:spacing w:val="-26"/>
          <w:sz w:val="28"/>
          <w:szCs w:val="28"/>
        </w:rPr>
        <w:t xml:space="preserve"> </w:t>
      </w:r>
      <w:r>
        <w:rPr>
          <w:spacing w:val="-2"/>
          <w:sz w:val="28"/>
          <w:szCs w:val="28"/>
        </w:rPr>
        <w:t>is</w:t>
      </w:r>
      <w:r>
        <w:rPr>
          <w:spacing w:val="-21"/>
          <w:sz w:val="28"/>
          <w:szCs w:val="28"/>
        </w:rPr>
        <w:t xml:space="preserve"> </w:t>
      </w:r>
      <w:r>
        <w:rPr>
          <w:spacing w:val="-2"/>
          <w:sz w:val="28"/>
          <w:szCs w:val="28"/>
        </w:rPr>
        <w:t>obtained</w:t>
      </w:r>
      <w:r>
        <w:rPr>
          <w:spacing w:val="-21"/>
          <w:sz w:val="28"/>
          <w:szCs w:val="28"/>
        </w:rPr>
        <w:t xml:space="preserve"> </w:t>
      </w:r>
      <w:r>
        <w:rPr>
          <w:spacing w:val="-1"/>
          <w:sz w:val="28"/>
          <w:szCs w:val="28"/>
        </w:rPr>
        <w:t>twice</w:t>
      </w:r>
      <w:r>
        <w:rPr>
          <w:rFonts w:hint="default"/>
          <w:spacing w:val="-1"/>
          <w:sz w:val="28"/>
          <w:szCs w:val="28"/>
          <w:lang w:val="en-US"/>
        </w:rPr>
        <w:t xml:space="preserve"> </w:t>
      </w:r>
      <w:r>
        <w:rPr>
          <w:spacing w:val="-1"/>
          <w:sz w:val="28"/>
          <w:szCs w:val="28"/>
        </w:rPr>
        <w:t>a</w:t>
      </w:r>
      <w:r>
        <w:rPr>
          <w:spacing w:val="-23"/>
          <w:sz w:val="28"/>
          <w:szCs w:val="28"/>
        </w:rPr>
        <w:t xml:space="preserve"> </w:t>
      </w:r>
      <w:r>
        <w:rPr>
          <w:spacing w:val="-1"/>
          <w:sz w:val="28"/>
          <w:szCs w:val="28"/>
        </w:rPr>
        <w:t>day</w:t>
      </w:r>
      <w:r>
        <w:rPr>
          <w:spacing w:val="-23"/>
          <w:sz w:val="28"/>
          <w:szCs w:val="28"/>
        </w:rPr>
        <w:t xml:space="preserve"> </w:t>
      </w:r>
      <w:r>
        <w:rPr>
          <w:spacing w:val="-1"/>
          <w:sz w:val="28"/>
          <w:szCs w:val="28"/>
        </w:rPr>
        <w:t>to</w:t>
      </w:r>
      <w:r>
        <w:rPr>
          <w:spacing w:val="-25"/>
          <w:sz w:val="28"/>
          <w:szCs w:val="28"/>
        </w:rPr>
        <w:t xml:space="preserve"> </w:t>
      </w:r>
      <w:r>
        <w:rPr>
          <w:spacing w:val="-1"/>
          <w:sz w:val="28"/>
          <w:szCs w:val="28"/>
        </w:rPr>
        <w:t>maintain</w:t>
      </w:r>
      <w:r>
        <w:rPr>
          <w:spacing w:val="-7"/>
          <w:sz w:val="28"/>
          <w:szCs w:val="28"/>
        </w:rPr>
        <w:t xml:space="preserve"> </w:t>
      </w:r>
      <w:r>
        <w:rPr>
          <w:spacing w:val="-1"/>
          <w:sz w:val="28"/>
          <w:szCs w:val="28"/>
        </w:rPr>
        <w:t>freshness.</w:t>
      </w:r>
    </w:p>
    <w:p>
      <w:pPr>
        <w:pStyle w:val="6"/>
        <w:spacing w:before="8" w:line="240" w:lineRule="auto"/>
        <w:jc w:val="center"/>
        <w:rPr>
          <w:sz w:val="28"/>
          <w:szCs w:val="28"/>
        </w:rPr>
      </w:pPr>
    </w:p>
    <w:p>
      <w:pPr>
        <w:pStyle w:val="7"/>
        <w:keepNext w:val="0"/>
        <w:keepLines w:val="0"/>
        <w:pageBreakBefore w:val="0"/>
        <w:widowControl w:val="0"/>
        <w:numPr>
          <w:ilvl w:val="0"/>
          <w:numId w:val="3"/>
        </w:numPr>
        <w:tabs>
          <w:tab w:val="left" w:pos="754"/>
          <w:tab w:val="clear" w:pos="1260"/>
        </w:tabs>
        <w:kinsoku/>
        <w:wordWrap/>
        <w:overflowPunct/>
        <w:topLinePunct w:val="0"/>
        <w:autoSpaceDE w:val="0"/>
        <w:autoSpaceDN w:val="0"/>
        <w:bidi w:val="0"/>
        <w:adjustRightInd/>
        <w:snapToGrid/>
        <w:spacing w:before="0" w:beforeLines="50" w:after="0" w:line="240" w:lineRule="auto"/>
        <w:ind w:left="1253" w:leftChars="0" w:right="2189" w:rightChars="0" w:hanging="418" w:firstLineChars="0"/>
        <w:jc w:val="both"/>
        <w:textAlignment w:val="auto"/>
        <w:rPr>
          <w:rFonts w:ascii="Trebuchet MS" w:hAnsi="Trebuchet MS"/>
          <w:sz w:val="28"/>
          <w:szCs w:val="28"/>
        </w:rPr>
      </w:pPr>
      <w:r>
        <w:rPr>
          <w:spacing w:val="-3"/>
          <w:sz w:val="28"/>
          <w:szCs w:val="28"/>
        </w:rPr>
        <w:t>Strict</w:t>
      </w:r>
      <w:r>
        <w:rPr>
          <w:spacing w:val="-24"/>
          <w:sz w:val="28"/>
          <w:szCs w:val="28"/>
        </w:rPr>
        <w:t xml:space="preserve"> </w:t>
      </w:r>
      <w:r>
        <w:rPr>
          <w:spacing w:val="-3"/>
          <w:sz w:val="28"/>
          <w:szCs w:val="28"/>
        </w:rPr>
        <w:t>quality</w:t>
      </w:r>
      <w:r>
        <w:rPr>
          <w:rFonts w:hint="default"/>
          <w:spacing w:val="-3"/>
          <w:sz w:val="28"/>
          <w:szCs w:val="28"/>
          <w:lang w:val="en-US"/>
        </w:rPr>
        <w:t xml:space="preserve"> </w:t>
      </w:r>
      <w:r>
        <w:rPr>
          <w:spacing w:val="-3"/>
          <w:sz w:val="28"/>
          <w:szCs w:val="28"/>
        </w:rPr>
        <w:t>control</w:t>
      </w:r>
      <w:r>
        <w:rPr>
          <w:rFonts w:hint="default"/>
          <w:spacing w:val="-3"/>
          <w:sz w:val="28"/>
          <w:szCs w:val="28"/>
          <w:lang w:val="en-US"/>
        </w:rPr>
        <w:t xml:space="preserve"> </w:t>
      </w:r>
      <w:r>
        <w:rPr>
          <w:spacing w:val="-3"/>
          <w:sz w:val="28"/>
          <w:szCs w:val="28"/>
        </w:rPr>
        <w:t>measures,</w:t>
      </w:r>
      <w:r>
        <w:rPr>
          <w:spacing w:val="-24"/>
          <w:sz w:val="28"/>
          <w:szCs w:val="28"/>
        </w:rPr>
        <w:t xml:space="preserve"> </w:t>
      </w:r>
      <w:r>
        <w:rPr>
          <w:spacing w:val="-2"/>
          <w:sz w:val="28"/>
          <w:szCs w:val="28"/>
        </w:rPr>
        <w:t>including</w:t>
      </w:r>
      <w:r>
        <w:rPr>
          <w:rFonts w:hint="default"/>
          <w:spacing w:val="-2"/>
          <w:sz w:val="28"/>
          <w:szCs w:val="28"/>
          <w:lang w:val="en-US"/>
        </w:rPr>
        <w:t xml:space="preserve"> </w:t>
      </w:r>
      <w:r>
        <w:rPr>
          <w:spacing w:val="-2"/>
          <w:sz w:val="28"/>
          <w:szCs w:val="28"/>
        </w:rPr>
        <w:t>fat</w:t>
      </w:r>
      <w:r>
        <w:rPr>
          <w:spacing w:val="-24"/>
          <w:sz w:val="28"/>
          <w:szCs w:val="28"/>
        </w:rPr>
        <w:t xml:space="preserve"> </w:t>
      </w:r>
      <w:r>
        <w:rPr>
          <w:spacing w:val="-2"/>
          <w:sz w:val="28"/>
          <w:szCs w:val="28"/>
        </w:rPr>
        <w:t>and</w:t>
      </w:r>
      <w:r>
        <w:rPr>
          <w:spacing w:val="-27"/>
          <w:sz w:val="28"/>
          <w:szCs w:val="28"/>
        </w:rPr>
        <w:t xml:space="preserve"> </w:t>
      </w:r>
      <w:r>
        <w:rPr>
          <w:spacing w:val="-2"/>
          <w:sz w:val="28"/>
          <w:szCs w:val="28"/>
        </w:rPr>
        <w:t>SNF(Solid-Not-Fat)</w:t>
      </w:r>
      <w:r>
        <w:rPr>
          <w:spacing w:val="-28"/>
          <w:sz w:val="28"/>
          <w:szCs w:val="28"/>
        </w:rPr>
        <w:t xml:space="preserve"> </w:t>
      </w:r>
      <w:r>
        <w:rPr>
          <w:spacing w:val="-2"/>
          <w:sz w:val="28"/>
          <w:szCs w:val="28"/>
        </w:rPr>
        <w:t>tests,</w:t>
      </w:r>
      <w:r>
        <w:rPr>
          <w:spacing w:val="-25"/>
          <w:sz w:val="28"/>
          <w:szCs w:val="28"/>
        </w:rPr>
        <w:t xml:space="preserve"> </w:t>
      </w:r>
      <w:r>
        <w:rPr>
          <w:spacing w:val="-2"/>
          <w:sz w:val="28"/>
          <w:szCs w:val="28"/>
        </w:rPr>
        <w:t>are</w:t>
      </w:r>
      <w:r>
        <w:rPr>
          <w:spacing w:val="-51"/>
          <w:sz w:val="28"/>
          <w:szCs w:val="28"/>
        </w:rPr>
        <w:t xml:space="preserve"> </w:t>
      </w:r>
      <w:r>
        <w:rPr>
          <w:sz w:val="28"/>
          <w:szCs w:val="28"/>
        </w:rPr>
        <w:t>performed</w:t>
      </w:r>
      <w:r>
        <w:rPr>
          <w:spacing w:val="-22"/>
          <w:sz w:val="28"/>
          <w:szCs w:val="28"/>
        </w:rPr>
        <w:t xml:space="preserve"> </w:t>
      </w:r>
      <w:r>
        <w:rPr>
          <w:sz w:val="28"/>
          <w:szCs w:val="28"/>
        </w:rPr>
        <w:t>at</w:t>
      </w:r>
      <w:r>
        <w:rPr>
          <w:spacing w:val="-22"/>
          <w:sz w:val="28"/>
          <w:szCs w:val="28"/>
        </w:rPr>
        <w:t xml:space="preserve"> </w:t>
      </w:r>
      <w:r>
        <w:rPr>
          <w:sz w:val="28"/>
          <w:szCs w:val="28"/>
        </w:rPr>
        <w:t>the</w:t>
      </w:r>
      <w:r>
        <w:rPr>
          <w:rFonts w:hint="default"/>
          <w:sz w:val="28"/>
          <w:szCs w:val="28"/>
          <w:lang w:val="en-US"/>
        </w:rPr>
        <w:t xml:space="preserve"> </w:t>
      </w:r>
      <w:r>
        <w:rPr>
          <w:sz w:val="28"/>
          <w:szCs w:val="28"/>
        </w:rPr>
        <w:t>collection</w:t>
      </w:r>
      <w:r>
        <w:rPr>
          <w:spacing w:val="-23"/>
          <w:sz w:val="28"/>
          <w:szCs w:val="28"/>
        </w:rPr>
        <w:t xml:space="preserve"> </w:t>
      </w:r>
      <w:r>
        <w:rPr>
          <w:sz w:val="28"/>
          <w:szCs w:val="28"/>
        </w:rPr>
        <w:t>centers.</w:t>
      </w:r>
    </w:p>
    <w:p>
      <w:pPr>
        <w:pStyle w:val="2"/>
        <w:numPr>
          <w:ilvl w:val="1"/>
          <w:numId w:val="4"/>
        </w:numPr>
        <w:tabs>
          <w:tab w:val="left" w:pos="1018"/>
        </w:tabs>
        <w:spacing w:before="197" w:after="0" w:line="240" w:lineRule="auto"/>
        <w:ind w:left="598" w:leftChars="0" w:right="0" w:hanging="378" w:firstLineChars="0"/>
        <w:jc w:val="left"/>
        <w:rPr>
          <w:rFonts w:ascii="Trebuchet MS"/>
          <w:color w:val="E26C09"/>
          <w:sz w:val="32"/>
          <w:szCs w:val="32"/>
        </w:rPr>
      </w:pPr>
      <w:r>
        <w:rPr>
          <w:color w:val="E26C09"/>
          <w:spacing w:val="-3"/>
          <w:sz w:val="32"/>
          <w:szCs w:val="32"/>
        </w:rPr>
        <w:t>Milk</w:t>
      </w:r>
      <w:r>
        <w:rPr>
          <w:color w:val="E26C09"/>
          <w:spacing w:val="-20"/>
          <w:sz w:val="32"/>
          <w:szCs w:val="32"/>
        </w:rPr>
        <w:t xml:space="preserve"> </w:t>
      </w:r>
      <w:r>
        <w:rPr>
          <w:color w:val="E26C09"/>
          <w:spacing w:val="-2"/>
          <w:sz w:val="32"/>
          <w:szCs w:val="32"/>
        </w:rPr>
        <w:t>Reception</w:t>
      </w:r>
      <w:r>
        <w:rPr>
          <w:color w:val="E26C09"/>
          <w:spacing w:val="-19"/>
          <w:sz w:val="32"/>
          <w:szCs w:val="32"/>
        </w:rPr>
        <w:t xml:space="preserve"> </w:t>
      </w:r>
      <w:r>
        <w:rPr>
          <w:color w:val="E26C09"/>
          <w:spacing w:val="-2"/>
          <w:sz w:val="32"/>
          <w:szCs w:val="32"/>
        </w:rPr>
        <w:t>and</w:t>
      </w:r>
      <w:r>
        <w:rPr>
          <w:color w:val="E26C09"/>
          <w:spacing w:val="-24"/>
          <w:sz w:val="32"/>
          <w:szCs w:val="32"/>
        </w:rPr>
        <w:t xml:space="preserve"> </w:t>
      </w:r>
      <w:r>
        <w:rPr>
          <w:color w:val="E26C09"/>
          <w:spacing w:val="-2"/>
          <w:sz w:val="32"/>
          <w:szCs w:val="32"/>
        </w:rPr>
        <w:t>Storage</w:t>
      </w:r>
    </w:p>
    <w:p>
      <w:pPr>
        <w:pStyle w:val="7"/>
        <w:numPr>
          <w:ilvl w:val="0"/>
          <w:numId w:val="5"/>
        </w:numPr>
        <w:tabs>
          <w:tab w:val="left" w:pos="754"/>
          <w:tab w:val="clear" w:pos="420"/>
        </w:tabs>
        <w:spacing w:before="222" w:after="0" w:line="240" w:lineRule="auto"/>
        <w:ind w:left="640" w:leftChars="0" w:right="1106" w:rightChars="0" w:firstLine="0" w:firstLineChars="0"/>
        <w:jc w:val="left"/>
        <w:rPr>
          <w:rFonts w:ascii="Trebuchet MS" w:hAnsi="Trebuchet MS"/>
          <w:sz w:val="28"/>
          <w:szCs w:val="28"/>
        </w:rPr>
      </w:pPr>
      <w:r>
        <w:rPr>
          <w:spacing w:val="-3"/>
          <w:sz w:val="28"/>
          <w:szCs w:val="28"/>
        </w:rPr>
        <w:t>Upon</w:t>
      </w:r>
      <w:r>
        <w:rPr>
          <w:rFonts w:hint="default"/>
          <w:spacing w:val="-3"/>
          <w:sz w:val="28"/>
          <w:szCs w:val="28"/>
          <w:lang w:val="en-US"/>
        </w:rPr>
        <w:t xml:space="preserve"> </w:t>
      </w:r>
      <w:r>
        <w:rPr>
          <w:spacing w:val="-3"/>
          <w:sz w:val="28"/>
          <w:szCs w:val="28"/>
        </w:rPr>
        <w:t>arrival</w:t>
      </w:r>
      <w:r>
        <w:rPr>
          <w:spacing w:val="-26"/>
          <w:sz w:val="28"/>
          <w:szCs w:val="28"/>
        </w:rPr>
        <w:t xml:space="preserve"> </w:t>
      </w:r>
      <w:r>
        <w:rPr>
          <w:spacing w:val="-3"/>
          <w:sz w:val="28"/>
          <w:szCs w:val="28"/>
        </w:rPr>
        <w:t>at</w:t>
      </w:r>
      <w:r>
        <w:rPr>
          <w:spacing w:val="-25"/>
          <w:sz w:val="28"/>
          <w:szCs w:val="28"/>
        </w:rPr>
        <w:t xml:space="preserve"> </w:t>
      </w:r>
      <w:r>
        <w:rPr>
          <w:spacing w:val="-3"/>
          <w:sz w:val="28"/>
          <w:szCs w:val="28"/>
        </w:rPr>
        <w:t>the</w:t>
      </w:r>
      <w:r>
        <w:rPr>
          <w:spacing w:val="-25"/>
          <w:sz w:val="28"/>
          <w:szCs w:val="28"/>
        </w:rPr>
        <w:t xml:space="preserve"> </w:t>
      </w:r>
      <w:r>
        <w:rPr>
          <w:spacing w:val="-3"/>
          <w:sz w:val="28"/>
          <w:szCs w:val="28"/>
        </w:rPr>
        <w:t>plant,</w:t>
      </w:r>
      <w:r>
        <w:rPr>
          <w:spacing w:val="-23"/>
          <w:sz w:val="28"/>
          <w:szCs w:val="28"/>
        </w:rPr>
        <w:t xml:space="preserve"> </w:t>
      </w:r>
      <w:r>
        <w:rPr>
          <w:spacing w:val="-3"/>
          <w:sz w:val="28"/>
          <w:szCs w:val="28"/>
        </w:rPr>
        <w:t>the</w:t>
      </w:r>
      <w:r>
        <w:rPr>
          <w:rFonts w:hint="default"/>
          <w:spacing w:val="-3"/>
          <w:sz w:val="28"/>
          <w:szCs w:val="28"/>
          <w:lang w:val="en-US"/>
        </w:rPr>
        <w:t xml:space="preserve"> </w:t>
      </w:r>
      <w:r>
        <w:rPr>
          <w:spacing w:val="-3"/>
          <w:sz w:val="28"/>
          <w:szCs w:val="28"/>
        </w:rPr>
        <w:t>milk</w:t>
      </w:r>
      <w:r>
        <w:rPr>
          <w:rFonts w:hint="default"/>
          <w:spacing w:val="-3"/>
          <w:sz w:val="28"/>
          <w:szCs w:val="28"/>
          <w:lang w:val="en-US"/>
        </w:rPr>
        <w:t xml:space="preserve"> </w:t>
      </w:r>
      <w:r>
        <w:rPr>
          <w:spacing w:val="-3"/>
          <w:sz w:val="28"/>
          <w:szCs w:val="28"/>
        </w:rPr>
        <w:t>under</w:t>
      </w:r>
      <w:r>
        <w:rPr>
          <w:rFonts w:hint="default"/>
          <w:spacing w:val="-3"/>
          <w:sz w:val="28"/>
          <w:szCs w:val="28"/>
          <w:lang w:val="en-US"/>
        </w:rPr>
        <w:t xml:space="preserve"> </w:t>
      </w:r>
      <w:r>
        <w:rPr>
          <w:spacing w:val="-3"/>
          <w:sz w:val="28"/>
          <w:szCs w:val="28"/>
        </w:rPr>
        <w:t>goes</w:t>
      </w:r>
      <w:r>
        <w:rPr>
          <w:rFonts w:hint="default"/>
          <w:spacing w:val="-3"/>
          <w:sz w:val="28"/>
          <w:szCs w:val="28"/>
          <w:lang w:val="en-US"/>
        </w:rPr>
        <w:t xml:space="preserve"> </w:t>
      </w:r>
      <w:r>
        <w:rPr>
          <w:spacing w:val="-3"/>
          <w:sz w:val="28"/>
          <w:szCs w:val="28"/>
        </w:rPr>
        <w:t>a</w:t>
      </w:r>
      <w:r>
        <w:rPr>
          <w:spacing w:val="-21"/>
          <w:sz w:val="28"/>
          <w:szCs w:val="28"/>
        </w:rPr>
        <w:t xml:space="preserve"> </w:t>
      </w:r>
      <w:r>
        <w:rPr>
          <w:spacing w:val="-3"/>
          <w:sz w:val="28"/>
          <w:szCs w:val="28"/>
        </w:rPr>
        <w:t>series</w:t>
      </w:r>
      <w:r>
        <w:rPr>
          <w:spacing w:val="-23"/>
          <w:sz w:val="28"/>
          <w:szCs w:val="28"/>
        </w:rPr>
        <w:t xml:space="preserve"> </w:t>
      </w:r>
      <w:r>
        <w:rPr>
          <w:spacing w:val="-3"/>
          <w:sz w:val="28"/>
          <w:szCs w:val="28"/>
        </w:rPr>
        <w:t>of</w:t>
      </w:r>
      <w:r>
        <w:rPr>
          <w:spacing w:val="-25"/>
          <w:sz w:val="28"/>
          <w:szCs w:val="28"/>
        </w:rPr>
        <w:t xml:space="preserve"> </w:t>
      </w:r>
      <w:r>
        <w:rPr>
          <w:spacing w:val="-3"/>
          <w:sz w:val="28"/>
          <w:szCs w:val="28"/>
        </w:rPr>
        <w:t>tests</w:t>
      </w:r>
      <w:r>
        <w:rPr>
          <w:spacing w:val="-26"/>
          <w:sz w:val="28"/>
          <w:szCs w:val="28"/>
        </w:rPr>
        <w:t xml:space="preserve"> </w:t>
      </w:r>
      <w:r>
        <w:rPr>
          <w:spacing w:val="-3"/>
          <w:sz w:val="28"/>
          <w:szCs w:val="28"/>
        </w:rPr>
        <w:t>to</w:t>
      </w:r>
      <w:r>
        <w:rPr>
          <w:spacing w:val="-23"/>
          <w:sz w:val="28"/>
          <w:szCs w:val="28"/>
        </w:rPr>
        <w:t xml:space="preserve"> </w:t>
      </w:r>
      <w:r>
        <w:rPr>
          <w:spacing w:val="-2"/>
          <w:sz w:val="28"/>
          <w:szCs w:val="28"/>
        </w:rPr>
        <w:t>check</w:t>
      </w:r>
      <w:r>
        <w:rPr>
          <w:rFonts w:hint="default"/>
          <w:spacing w:val="-2"/>
          <w:sz w:val="28"/>
          <w:szCs w:val="28"/>
          <w:lang w:val="en-US"/>
        </w:rPr>
        <w:t xml:space="preserve"> </w:t>
      </w:r>
      <w:r>
        <w:rPr>
          <w:spacing w:val="-2"/>
          <w:sz w:val="28"/>
          <w:szCs w:val="28"/>
        </w:rPr>
        <w:t>for</w:t>
      </w:r>
      <w:r>
        <w:rPr>
          <w:spacing w:val="-23"/>
          <w:sz w:val="28"/>
          <w:szCs w:val="28"/>
        </w:rPr>
        <w:t xml:space="preserve"> </w:t>
      </w:r>
      <w:r>
        <w:rPr>
          <w:spacing w:val="-2"/>
          <w:sz w:val="28"/>
          <w:szCs w:val="28"/>
        </w:rPr>
        <w:t>quality,</w:t>
      </w:r>
      <w:r>
        <w:rPr>
          <w:spacing w:val="-13"/>
          <w:sz w:val="28"/>
          <w:szCs w:val="28"/>
        </w:rPr>
        <w:t xml:space="preserve"> </w:t>
      </w:r>
      <w:r>
        <w:rPr>
          <w:spacing w:val="-2"/>
          <w:sz w:val="28"/>
          <w:szCs w:val="28"/>
        </w:rPr>
        <w:t>including</w:t>
      </w:r>
      <w:r>
        <w:rPr>
          <w:spacing w:val="-52"/>
          <w:sz w:val="28"/>
          <w:szCs w:val="28"/>
        </w:rPr>
        <w:t xml:space="preserve"> </w:t>
      </w:r>
      <w:r>
        <w:rPr>
          <w:sz w:val="28"/>
          <w:szCs w:val="28"/>
        </w:rPr>
        <w:t>checks</w:t>
      </w:r>
      <w:r>
        <w:rPr>
          <w:spacing w:val="-20"/>
          <w:sz w:val="28"/>
          <w:szCs w:val="28"/>
        </w:rPr>
        <w:t xml:space="preserve"> </w:t>
      </w:r>
      <w:r>
        <w:rPr>
          <w:sz w:val="28"/>
          <w:szCs w:val="28"/>
        </w:rPr>
        <w:t>for</w:t>
      </w:r>
      <w:r>
        <w:rPr>
          <w:spacing w:val="-15"/>
          <w:sz w:val="28"/>
          <w:szCs w:val="28"/>
        </w:rPr>
        <w:t xml:space="preserve"> </w:t>
      </w:r>
      <w:r>
        <w:rPr>
          <w:sz w:val="28"/>
          <w:szCs w:val="28"/>
        </w:rPr>
        <w:t>adulteration.</w:t>
      </w:r>
    </w:p>
    <w:p>
      <w:pPr>
        <w:pStyle w:val="7"/>
        <w:numPr>
          <w:ilvl w:val="0"/>
          <w:numId w:val="5"/>
        </w:numPr>
        <w:tabs>
          <w:tab w:val="left" w:pos="754"/>
          <w:tab w:val="clear" w:pos="420"/>
        </w:tabs>
        <w:spacing w:before="0" w:after="0" w:line="240" w:lineRule="auto"/>
        <w:ind w:left="640" w:leftChars="0" w:right="0" w:rightChars="0" w:firstLine="0" w:firstLineChars="0"/>
        <w:jc w:val="left"/>
        <w:rPr>
          <w:rFonts w:ascii="Trebuchet MS" w:hAnsi="Trebuchet MS"/>
          <w:sz w:val="28"/>
          <w:szCs w:val="28"/>
        </w:rPr>
      </w:pPr>
      <w:r>
        <w:rPr>
          <w:spacing w:val="-3"/>
          <w:sz w:val="28"/>
          <w:szCs w:val="28"/>
        </w:rPr>
        <w:t>Accepted</w:t>
      </w:r>
      <w:r>
        <w:rPr>
          <w:rFonts w:hint="default"/>
          <w:spacing w:val="-3"/>
          <w:sz w:val="28"/>
          <w:szCs w:val="28"/>
          <w:lang w:val="en-US"/>
        </w:rPr>
        <w:t xml:space="preserve"> </w:t>
      </w:r>
      <w:r>
        <w:rPr>
          <w:spacing w:val="-3"/>
          <w:sz w:val="28"/>
          <w:szCs w:val="28"/>
        </w:rPr>
        <w:t>milk</w:t>
      </w:r>
      <w:r>
        <w:rPr>
          <w:spacing w:val="-29"/>
          <w:sz w:val="28"/>
          <w:szCs w:val="28"/>
        </w:rPr>
        <w:t xml:space="preserve"> </w:t>
      </w:r>
      <w:r>
        <w:rPr>
          <w:spacing w:val="-2"/>
          <w:sz w:val="28"/>
          <w:szCs w:val="28"/>
        </w:rPr>
        <w:t>is</w:t>
      </w:r>
      <w:r>
        <w:rPr>
          <w:spacing w:val="-25"/>
          <w:sz w:val="28"/>
          <w:szCs w:val="28"/>
        </w:rPr>
        <w:t xml:space="preserve"> </w:t>
      </w:r>
      <w:r>
        <w:rPr>
          <w:spacing w:val="-2"/>
          <w:sz w:val="28"/>
          <w:szCs w:val="28"/>
        </w:rPr>
        <w:t>then</w:t>
      </w:r>
      <w:r>
        <w:rPr>
          <w:rFonts w:hint="default"/>
          <w:spacing w:val="-2"/>
          <w:sz w:val="28"/>
          <w:szCs w:val="28"/>
          <w:lang w:val="en-US"/>
        </w:rPr>
        <w:t xml:space="preserve"> </w:t>
      </w:r>
      <w:r>
        <w:rPr>
          <w:spacing w:val="-2"/>
          <w:sz w:val="28"/>
          <w:szCs w:val="28"/>
        </w:rPr>
        <w:t>chilled</w:t>
      </w:r>
      <w:r>
        <w:rPr>
          <w:spacing w:val="-21"/>
          <w:sz w:val="28"/>
          <w:szCs w:val="28"/>
        </w:rPr>
        <w:t xml:space="preserve"> </w:t>
      </w:r>
      <w:r>
        <w:rPr>
          <w:spacing w:val="-2"/>
          <w:sz w:val="28"/>
          <w:szCs w:val="28"/>
        </w:rPr>
        <w:t>and</w:t>
      </w:r>
      <w:r>
        <w:rPr>
          <w:spacing w:val="-24"/>
          <w:sz w:val="28"/>
          <w:szCs w:val="28"/>
        </w:rPr>
        <w:t xml:space="preserve"> </w:t>
      </w:r>
      <w:r>
        <w:rPr>
          <w:spacing w:val="-2"/>
          <w:sz w:val="28"/>
          <w:szCs w:val="28"/>
        </w:rPr>
        <w:t>stored</w:t>
      </w:r>
      <w:r>
        <w:rPr>
          <w:spacing w:val="-17"/>
          <w:sz w:val="28"/>
          <w:szCs w:val="28"/>
        </w:rPr>
        <w:t xml:space="preserve"> </w:t>
      </w:r>
      <w:r>
        <w:rPr>
          <w:spacing w:val="-2"/>
          <w:sz w:val="28"/>
          <w:szCs w:val="28"/>
        </w:rPr>
        <w:t>in</w:t>
      </w:r>
      <w:r>
        <w:rPr>
          <w:spacing w:val="-24"/>
          <w:sz w:val="28"/>
          <w:szCs w:val="28"/>
        </w:rPr>
        <w:t xml:space="preserve"> </w:t>
      </w:r>
      <w:r>
        <w:rPr>
          <w:spacing w:val="-2"/>
          <w:sz w:val="28"/>
          <w:szCs w:val="28"/>
        </w:rPr>
        <w:t>large</w:t>
      </w:r>
      <w:r>
        <w:rPr>
          <w:rFonts w:hint="default"/>
          <w:spacing w:val="-2"/>
          <w:sz w:val="28"/>
          <w:szCs w:val="28"/>
          <w:lang w:val="en-US"/>
        </w:rPr>
        <w:t xml:space="preserve"> stainless-steel tanks</w:t>
      </w:r>
      <w:r>
        <w:rPr>
          <w:spacing w:val="-2"/>
          <w:sz w:val="28"/>
          <w:szCs w:val="28"/>
        </w:rPr>
        <w:t>.</w:t>
      </w:r>
    </w:p>
    <w:p>
      <w:pPr>
        <w:spacing w:after="0" w:line="240" w:lineRule="auto"/>
        <w:jc w:val="left"/>
        <w:rPr>
          <w:rFonts w:ascii="Trebuchet MS" w:hAnsi="Trebuchet MS"/>
          <w:sz w:val="28"/>
          <w:szCs w:val="28"/>
        </w:rPr>
        <w:sectPr>
          <w:pgSz w:w="11906" w:h="16838"/>
          <w:pgMar w:top="1280" w:right="1040" w:bottom="280" w:left="1160" w:header="720" w:footer="720" w:gutter="0"/>
          <w:pgBorders>
            <w:top w:val="single" w:color="auto" w:sz="12" w:space="1"/>
            <w:left w:val="single" w:color="auto" w:sz="12" w:space="4"/>
            <w:bottom w:val="single" w:color="auto" w:sz="12" w:space="1"/>
            <w:right w:val="single" w:color="auto" w:sz="12" w:space="4"/>
          </w:pgBorders>
          <w:cols w:space="720" w:num="1"/>
        </w:sectPr>
      </w:pPr>
    </w:p>
    <w:p>
      <w:pPr>
        <w:pStyle w:val="2"/>
        <w:numPr>
          <w:ilvl w:val="1"/>
          <w:numId w:val="4"/>
        </w:numPr>
        <w:tabs>
          <w:tab w:val="left" w:pos="1018"/>
        </w:tabs>
        <w:spacing w:before="78" w:after="0" w:line="240" w:lineRule="auto"/>
        <w:ind w:left="598" w:leftChars="0" w:right="0" w:hanging="378" w:firstLineChars="0"/>
        <w:jc w:val="left"/>
        <w:rPr>
          <w:rFonts w:ascii="Trebuchet MS"/>
          <w:color w:val="E26C09"/>
          <w:sz w:val="32"/>
          <w:szCs w:val="32"/>
        </w:rPr>
      </w:pPr>
      <w:r>
        <w:rPr>
          <w:color w:val="E26C09"/>
          <w:w w:val="105"/>
          <w:sz w:val="32"/>
          <w:szCs w:val="32"/>
        </w:rPr>
        <w:t>Processing</w:t>
      </w:r>
    </w:p>
    <w:p>
      <w:pPr>
        <w:pStyle w:val="2"/>
        <w:numPr>
          <w:numId w:val="0"/>
        </w:numPr>
        <w:tabs>
          <w:tab w:val="left" w:pos="1018"/>
        </w:tabs>
        <w:spacing w:before="78" w:after="0" w:line="240" w:lineRule="auto"/>
        <w:ind w:right="0" w:rightChars="0"/>
        <w:jc w:val="left"/>
        <w:rPr>
          <w:rFonts w:ascii="Trebuchet MS"/>
          <w:color w:val="E26C09"/>
          <w:sz w:val="24"/>
        </w:rPr>
      </w:pPr>
    </w:p>
    <w:p>
      <w:pPr>
        <w:pStyle w:val="7"/>
        <w:numPr>
          <w:ilvl w:val="0"/>
          <w:numId w:val="6"/>
        </w:numPr>
        <w:tabs>
          <w:tab w:val="left" w:pos="754"/>
          <w:tab w:val="clear" w:pos="1260"/>
        </w:tabs>
        <w:spacing w:before="42" w:after="0" w:line="240" w:lineRule="auto"/>
        <w:ind w:left="1260" w:leftChars="0" w:right="1088" w:hanging="420" w:firstLineChars="0"/>
        <w:jc w:val="left"/>
        <w:rPr>
          <w:rFonts w:ascii="Trebuchet MS" w:hAnsi="Trebuchet MS"/>
          <w:sz w:val="28"/>
          <w:szCs w:val="28"/>
        </w:rPr>
      </w:pPr>
      <w:r>
        <w:rPr>
          <w:b/>
          <w:spacing w:val="-5"/>
          <w:sz w:val="28"/>
          <w:szCs w:val="28"/>
        </w:rPr>
        <w:t>Pasteurization:</w:t>
      </w:r>
      <w:r>
        <w:rPr>
          <w:spacing w:val="-5"/>
          <w:sz w:val="28"/>
          <w:szCs w:val="28"/>
        </w:rPr>
        <w:t>The</w:t>
      </w:r>
      <w:r>
        <w:rPr>
          <w:rFonts w:hint="default"/>
          <w:spacing w:val="-5"/>
          <w:sz w:val="28"/>
          <w:szCs w:val="28"/>
          <w:lang w:val="en-US"/>
        </w:rPr>
        <w:t xml:space="preserve"> </w:t>
      </w:r>
      <w:r>
        <w:rPr>
          <w:spacing w:val="-5"/>
          <w:sz w:val="28"/>
          <w:szCs w:val="28"/>
        </w:rPr>
        <w:t>milk</w:t>
      </w:r>
      <w:r>
        <w:rPr>
          <w:spacing w:val="-26"/>
          <w:sz w:val="28"/>
          <w:szCs w:val="28"/>
        </w:rPr>
        <w:t xml:space="preserve"> </w:t>
      </w:r>
      <w:r>
        <w:rPr>
          <w:spacing w:val="-5"/>
          <w:sz w:val="28"/>
          <w:szCs w:val="28"/>
        </w:rPr>
        <w:t>is</w:t>
      </w:r>
      <w:r>
        <w:rPr>
          <w:spacing w:val="-26"/>
          <w:sz w:val="28"/>
          <w:szCs w:val="28"/>
        </w:rPr>
        <w:t xml:space="preserve"> </w:t>
      </w:r>
      <w:r>
        <w:rPr>
          <w:spacing w:val="-5"/>
          <w:sz w:val="28"/>
          <w:szCs w:val="28"/>
        </w:rPr>
        <w:t>heated</w:t>
      </w:r>
      <w:r>
        <w:rPr>
          <w:spacing w:val="-25"/>
          <w:sz w:val="28"/>
          <w:szCs w:val="28"/>
        </w:rPr>
        <w:t xml:space="preserve"> </w:t>
      </w:r>
      <w:r>
        <w:rPr>
          <w:spacing w:val="-5"/>
          <w:sz w:val="28"/>
          <w:szCs w:val="28"/>
        </w:rPr>
        <w:t>to</w:t>
      </w:r>
      <w:r>
        <w:rPr>
          <w:spacing w:val="-25"/>
          <w:sz w:val="28"/>
          <w:szCs w:val="28"/>
        </w:rPr>
        <w:t xml:space="preserve"> </w:t>
      </w:r>
      <w:r>
        <w:rPr>
          <w:spacing w:val="-5"/>
          <w:sz w:val="28"/>
          <w:szCs w:val="28"/>
        </w:rPr>
        <w:t>a</w:t>
      </w:r>
      <w:r>
        <w:rPr>
          <w:spacing w:val="-21"/>
          <w:sz w:val="28"/>
          <w:szCs w:val="28"/>
        </w:rPr>
        <w:t xml:space="preserve"> </w:t>
      </w:r>
      <w:r>
        <w:rPr>
          <w:spacing w:val="-5"/>
          <w:sz w:val="28"/>
          <w:szCs w:val="28"/>
        </w:rPr>
        <w:t>specific</w:t>
      </w:r>
      <w:r>
        <w:rPr>
          <w:spacing w:val="-27"/>
          <w:sz w:val="28"/>
          <w:szCs w:val="28"/>
        </w:rPr>
        <w:t xml:space="preserve"> </w:t>
      </w:r>
      <w:r>
        <w:rPr>
          <w:spacing w:val="-4"/>
          <w:sz w:val="28"/>
          <w:szCs w:val="28"/>
        </w:rPr>
        <w:t>temperature</w:t>
      </w:r>
      <w:r>
        <w:rPr>
          <w:spacing w:val="-25"/>
          <w:sz w:val="28"/>
          <w:szCs w:val="28"/>
        </w:rPr>
        <w:t xml:space="preserve"> </w:t>
      </w:r>
      <w:r>
        <w:rPr>
          <w:spacing w:val="-4"/>
          <w:sz w:val="28"/>
          <w:szCs w:val="28"/>
        </w:rPr>
        <w:t>to</w:t>
      </w:r>
      <w:r>
        <w:rPr>
          <w:spacing w:val="-25"/>
          <w:sz w:val="28"/>
          <w:szCs w:val="28"/>
        </w:rPr>
        <w:t xml:space="preserve"> </w:t>
      </w:r>
      <w:r>
        <w:rPr>
          <w:spacing w:val="-4"/>
          <w:sz w:val="28"/>
          <w:szCs w:val="28"/>
        </w:rPr>
        <w:t>kill</w:t>
      </w:r>
      <w:r>
        <w:rPr>
          <w:spacing w:val="-28"/>
          <w:sz w:val="28"/>
          <w:szCs w:val="28"/>
        </w:rPr>
        <w:t xml:space="preserve"> </w:t>
      </w:r>
      <w:r>
        <w:rPr>
          <w:spacing w:val="-4"/>
          <w:sz w:val="28"/>
          <w:szCs w:val="28"/>
        </w:rPr>
        <w:t>harmful</w:t>
      </w:r>
      <w:r>
        <w:rPr>
          <w:rFonts w:hint="default"/>
          <w:spacing w:val="-4"/>
          <w:sz w:val="28"/>
          <w:szCs w:val="28"/>
          <w:lang w:val="en-US"/>
        </w:rPr>
        <w:t xml:space="preserve"> </w:t>
      </w:r>
      <w:r>
        <w:rPr>
          <w:spacing w:val="-4"/>
          <w:sz w:val="28"/>
          <w:szCs w:val="28"/>
        </w:rPr>
        <w:t>bacteria</w:t>
      </w:r>
      <w:r>
        <w:rPr>
          <w:spacing w:val="-11"/>
          <w:sz w:val="28"/>
          <w:szCs w:val="28"/>
        </w:rPr>
        <w:t xml:space="preserve"> </w:t>
      </w:r>
      <w:r>
        <w:rPr>
          <w:spacing w:val="-4"/>
          <w:sz w:val="28"/>
          <w:szCs w:val="28"/>
        </w:rPr>
        <w:t>without</w:t>
      </w:r>
      <w:r>
        <w:rPr>
          <w:spacing w:val="-51"/>
          <w:sz w:val="28"/>
          <w:szCs w:val="28"/>
        </w:rPr>
        <w:t xml:space="preserve"> </w:t>
      </w:r>
      <w:r>
        <w:rPr>
          <w:sz w:val="28"/>
          <w:szCs w:val="28"/>
        </w:rPr>
        <w:t>affecting</w:t>
      </w:r>
      <w:r>
        <w:rPr>
          <w:rFonts w:hint="default"/>
          <w:sz w:val="28"/>
          <w:szCs w:val="28"/>
          <w:lang w:val="en-US"/>
        </w:rPr>
        <w:t xml:space="preserve"> </w:t>
      </w:r>
      <w:r>
        <w:rPr>
          <w:sz w:val="28"/>
          <w:szCs w:val="28"/>
        </w:rPr>
        <w:t>the</w:t>
      </w:r>
      <w:r>
        <w:rPr>
          <w:rFonts w:hint="default"/>
          <w:sz w:val="28"/>
          <w:szCs w:val="28"/>
          <w:lang w:val="en-US"/>
        </w:rPr>
        <w:t xml:space="preserve"> </w:t>
      </w:r>
      <w:r>
        <w:rPr>
          <w:sz w:val="28"/>
          <w:szCs w:val="28"/>
        </w:rPr>
        <w:t>nutritional</w:t>
      </w:r>
      <w:r>
        <w:rPr>
          <w:rFonts w:hint="default"/>
          <w:sz w:val="28"/>
          <w:szCs w:val="28"/>
          <w:lang w:val="en-US"/>
        </w:rPr>
        <w:t xml:space="preserve"> </w:t>
      </w:r>
      <w:r>
        <w:rPr>
          <w:sz w:val="28"/>
          <w:szCs w:val="28"/>
        </w:rPr>
        <w:t>value.</w:t>
      </w:r>
    </w:p>
    <w:p>
      <w:pPr>
        <w:pStyle w:val="7"/>
        <w:numPr>
          <w:ilvl w:val="0"/>
          <w:numId w:val="6"/>
        </w:numPr>
        <w:tabs>
          <w:tab w:val="left" w:pos="754"/>
          <w:tab w:val="clear" w:pos="1260"/>
        </w:tabs>
        <w:spacing w:before="4" w:after="0" w:line="240" w:lineRule="auto"/>
        <w:ind w:left="1260" w:leftChars="0" w:right="1052" w:hanging="420" w:firstLineChars="0"/>
        <w:jc w:val="left"/>
        <w:rPr>
          <w:rFonts w:ascii="Trebuchet MS" w:hAnsi="Trebuchet MS"/>
          <w:sz w:val="28"/>
          <w:szCs w:val="28"/>
        </w:rPr>
      </w:pPr>
      <w:r>
        <w:rPr>
          <w:b/>
          <w:spacing w:val="-1"/>
          <w:sz w:val="28"/>
          <w:szCs w:val="28"/>
        </w:rPr>
        <w:t>Homogenization:</w:t>
      </w:r>
      <w:r>
        <w:rPr>
          <w:spacing w:val="-1"/>
          <w:sz w:val="28"/>
          <w:szCs w:val="28"/>
        </w:rPr>
        <w:t>This</w:t>
      </w:r>
      <w:r>
        <w:rPr>
          <w:rFonts w:hint="default"/>
          <w:spacing w:val="-1"/>
          <w:sz w:val="28"/>
          <w:szCs w:val="28"/>
          <w:lang w:val="en-US"/>
        </w:rPr>
        <w:t xml:space="preserve"> </w:t>
      </w:r>
      <w:r>
        <w:rPr>
          <w:spacing w:val="-1"/>
          <w:sz w:val="28"/>
          <w:szCs w:val="28"/>
        </w:rPr>
        <w:t>process</w:t>
      </w:r>
      <w:r>
        <w:rPr>
          <w:rFonts w:hint="default"/>
          <w:spacing w:val="-1"/>
          <w:sz w:val="28"/>
          <w:szCs w:val="28"/>
          <w:lang w:val="en-US"/>
        </w:rPr>
        <w:t xml:space="preserve"> </w:t>
      </w:r>
      <w:r>
        <w:rPr>
          <w:spacing w:val="-1"/>
          <w:sz w:val="28"/>
          <w:szCs w:val="28"/>
        </w:rPr>
        <w:t>breaks</w:t>
      </w:r>
      <w:r>
        <w:rPr>
          <w:rFonts w:hint="default"/>
          <w:spacing w:val="-1"/>
          <w:sz w:val="28"/>
          <w:szCs w:val="28"/>
          <w:lang w:val="en-US"/>
        </w:rPr>
        <w:t xml:space="preserve"> </w:t>
      </w:r>
      <w:r>
        <w:rPr>
          <w:spacing w:val="-1"/>
          <w:sz w:val="28"/>
          <w:szCs w:val="28"/>
        </w:rPr>
        <w:t>down</w:t>
      </w:r>
      <w:r>
        <w:rPr>
          <w:spacing w:val="-23"/>
          <w:sz w:val="28"/>
          <w:szCs w:val="28"/>
        </w:rPr>
        <w:t xml:space="preserve"> </w:t>
      </w:r>
      <w:r>
        <w:rPr>
          <w:sz w:val="28"/>
          <w:szCs w:val="28"/>
        </w:rPr>
        <w:t>fat</w:t>
      </w:r>
      <w:r>
        <w:rPr>
          <w:rFonts w:hint="default"/>
          <w:sz w:val="28"/>
          <w:szCs w:val="28"/>
          <w:lang w:val="en-US"/>
        </w:rPr>
        <w:t xml:space="preserve"> </w:t>
      </w:r>
      <w:r>
        <w:rPr>
          <w:sz w:val="28"/>
          <w:szCs w:val="28"/>
        </w:rPr>
        <w:t>molecules</w:t>
      </w:r>
      <w:r>
        <w:rPr>
          <w:spacing w:val="-24"/>
          <w:sz w:val="28"/>
          <w:szCs w:val="28"/>
        </w:rPr>
        <w:t xml:space="preserve"> </w:t>
      </w:r>
      <w:r>
        <w:rPr>
          <w:sz w:val="28"/>
          <w:szCs w:val="28"/>
        </w:rPr>
        <w:t>in</w:t>
      </w:r>
      <w:r>
        <w:rPr>
          <w:spacing w:val="-25"/>
          <w:sz w:val="28"/>
          <w:szCs w:val="28"/>
        </w:rPr>
        <w:t xml:space="preserve"> </w:t>
      </w:r>
      <w:r>
        <w:rPr>
          <w:sz w:val="28"/>
          <w:szCs w:val="28"/>
        </w:rPr>
        <w:t>the</w:t>
      </w:r>
      <w:r>
        <w:rPr>
          <w:spacing w:val="-26"/>
          <w:sz w:val="28"/>
          <w:szCs w:val="28"/>
        </w:rPr>
        <w:t xml:space="preserve"> </w:t>
      </w:r>
      <w:r>
        <w:rPr>
          <w:sz w:val="28"/>
          <w:szCs w:val="28"/>
        </w:rPr>
        <w:t>milk</w:t>
      </w:r>
      <w:r>
        <w:rPr>
          <w:spacing w:val="-24"/>
          <w:sz w:val="28"/>
          <w:szCs w:val="28"/>
        </w:rPr>
        <w:t xml:space="preserve"> </w:t>
      </w:r>
      <w:r>
        <w:rPr>
          <w:sz w:val="28"/>
          <w:szCs w:val="28"/>
        </w:rPr>
        <w:t>to</w:t>
      </w:r>
      <w:r>
        <w:rPr>
          <w:spacing w:val="-26"/>
          <w:sz w:val="28"/>
          <w:szCs w:val="28"/>
        </w:rPr>
        <w:t xml:space="preserve"> </w:t>
      </w:r>
      <w:r>
        <w:rPr>
          <w:sz w:val="28"/>
          <w:szCs w:val="28"/>
        </w:rPr>
        <w:t>ensure</w:t>
      </w:r>
      <w:r>
        <w:rPr>
          <w:rFonts w:hint="default"/>
          <w:sz w:val="28"/>
          <w:szCs w:val="28"/>
          <w:lang w:val="en-US"/>
        </w:rPr>
        <w:t xml:space="preserve"> </w:t>
      </w:r>
      <w:r>
        <w:rPr>
          <w:sz w:val="28"/>
          <w:szCs w:val="28"/>
        </w:rPr>
        <w:t>a uniform</w:t>
      </w:r>
      <w:r>
        <w:rPr>
          <w:spacing w:val="-51"/>
          <w:sz w:val="28"/>
          <w:szCs w:val="28"/>
        </w:rPr>
        <w:t xml:space="preserve"> </w:t>
      </w:r>
      <w:r>
        <w:rPr>
          <w:sz w:val="28"/>
          <w:szCs w:val="28"/>
        </w:rPr>
        <w:t>mixture.</w:t>
      </w:r>
    </w:p>
    <w:p>
      <w:pPr>
        <w:pStyle w:val="7"/>
        <w:numPr>
          <w:ilvl w:val="0"/>
          <w:numId w:val="6"/>
        </w:numPr>
        <w:tabs>
          <w:tab w:val="left" w:pos="754"/>
          <w:tab w:val="clear" w:pos="1260"/>
        </w:tabs>
        <w:spacing w:before="0" w:after="0" w:line="240" w:lineRule="auto"/>
        <w:ind w:left="1260" w:leftChars="0" w:right="0" w:hanging="420" w:firstLineChars="0"/>
        <w:jc w:val="left"/>
        <w:rPr>
          <w:rFonts w:ascii="Trebuchet MS" w:hAnsi="Trebuchet MS"/>
          <w:sz w:val="28"/>
          <w:szCs w:val="28"/>
        </w:rPr>
      </w:pPr>
      <w:r>
        <w:rPr>
          <w:b/>
          <w:spacing w:val="-1"/>
          <w:sz w:val="28"/>
          <w:szCs w:val="28"/>
        </w:rPr>
        <w:t>Separation:</w:t>
      </w:r>
      <w:r>
        <w:rPr>
          <w:spacing w:val="-1"/>
          <w:sz w:val="28"/>
          <w:szCs w:val="28"/>
        </w:rPr>
        <w:t>The</w:t>
      </w:r>
      <w:r>
        <w:rPr>
          <w:rFonts w:hint="default"/>
          <w:spacing w:val="-1"/>
          <w:sz w:val="28"/>
          <w:szCs w:val="28"/>
          <w:lang w:val="en-US"/>
        </w:rPr>
        <w:t xml:space="preserve"> </w:t>
      </w:r>
      <w:r>
        <w:rPr>
          <w:spacing w:val="-1"/>
          <w:sz w:val="28"/>
          <w:szCs w:val="28"/>
        </w:rPr>
        <w:t>milk</w:t>
      </w:r>
      <w:r>
        <w:rPr>
          <w:spacing w:val="-22"/>
          <w:sz w:val="28"/>
          <w:szCs w:val="28"/>
        </w:rPr>
        <w:t xml:space="preserve"> </w:t>
      </w:r>
      <w:r>
        <w:rPr>
          <w:spacing w:val="-1"/>
          <w:sz w:val="28"/>
          <w:szCs w:val="28"/>
        </w:rPr>
        <w:t>is</w:t>
      </w:r>
      <w:r>
        <w:rPr>
          <w:spacing w:val="-21"/>
          <w:sz w:val="28"/>
          <w:szCs w:val="28"/>
        </w:rPr>
        <w:t xml:space="preserve"> </w:t>
      </w:r>
      <w:r>
        <w:rPr>
          <w:spacing w:val="-1"/>
          <w:sz w:val="28"/>
          <w:szCs w:val="28"/>
        </w:rPr>
        <w:t>separated</w:t>
      </w:r>
      <w:r>
        <w:rPr>
          <w:rFonts w:hint="default"/>
          <w:spacing w:val="-1"/>
          <w:sz w:val="28"/>
          <w:szCs w:val="28"/>
          <w:lang w:val="en-US"/>
        </w:rPr>
        <w:t xml:space="preserve"> </w:t>
      </w:r>
      <w:r>
        <w:rPr>
          <w:spacing w:val="-1"/>
          <w:sz w:val="28"/>
          <w:szCs w:val="28"/>
        </w:rPr>
        <w:t>into</w:t>
      </w:r>
      <w:r>
        <w:rPr>
          <w:rFonts w:hint="default"/>
          <w:spacing w:val="-1"/>
          <w:sz w:val="28"/>
          <w:szCs w:val="28"/>
          <w:lang w:val="en-US"/>
        </w:rPr>
        <w:t xml:space="preserve"> </w:t>
      </w:r>
      <w:r>
        <w:rPr>
          <w:spacing w:val="-1"/>
          <w:sz w:val="28"/>
          <w:szCs w:val="28"/>
        </w:rPr>
        <w:t>cream</w:t>
      </w:r>
      <w:r>
        <w:rPr>
          <w:rFonts w:hint="default"/>
          <w:spacing w:val="-1"/>
          <w:sz w:val="28"/>
          <w:szCs w:val="28"/>
          <w:lang w:val="en-US"/>
        </w:rPr>
        <w:t xml:space="preserve"> </w:t>
      </w:r>
      <w:r>
        <w:rPr>
          <w:spacing w:val="-1"/>
          <w:sz w:val="28"/>
          <w:szCs w:val="28"/>
        </w:rPr>
        <w:t>and</w:t>
      </w:r>
      <w:r>
        <w:rPr>
          <w:rFonts w:hint="default"/>
          <w:spacing w:val="-1"/>
          <w:sz w:val="28"/>
          <w:szCs w:val="28"/>
          <w:lang w:val="en-US"/>
        </w:rPr>
        <w:t xml:space="preserve"> </w:t>
      </w:r>
      <w:r>
        <w:rPr>
          <w:spacing w:val="-1"/>
          <w:sz w:val="28"/>
          <w:szCs w:val="28"/>
        </w:rPr>
        <w:t>ski</w:t>
      </w:r>
      <w:r>
        <w:rPr>
          <w:rFonts w:hint="default"/>
          <w:spacing w:val="-1"/>
          <w:sz w:val="28"/>
          <w:szCs w:val="28"/>
          <w:lang w:val="en-US"/>
        </w:rPr>
        <w:t xml:space="preserve">n </w:t>
      </w:r>
      <w:r>
        <w:rPr>
          <w:spacing w:val="-1"/>
          <w:sz w:val="28"/>
          <w:szCs w:val="28"/>
        </w:rPr>
        <w:t>milk</w:t>
      </w:r>
      <w:r>
        <w:rPr>
          <w:rFonts w:hint="default"/>
          <w:spacing w:val="-1"/>
          <w:sz w:val="28"/>
          <w:szCs w:val="28"/>
          <w:lang w:val="en-US"/>
        </w:rPr>
        <w:t xml:space="preserve"> </w:t>
      </w:r>
      <w:r>
        <w:rPr>
          <w:spacing w:val="-1"/>
          <w:sz w:val="28"/>
          <w:szCs w:val="28"/>
        </w:rPr>
        <w:t>using</w:t>
      </w:r>
      <w:r>
        <w:rPr>
          <w:rFonts w:hint="default"/>
          <w:spacing w:val="-1"/>
          <w:sz w:val="28"/>
          <w:szCs w:val="28"/>
          <w:lang w:val="en-US"/>
        </w:rPr>
        <w:t xml:space="preserve"> centrifugal forces</w:t>
      </w:r>
      <w:r>
        <w:rPr>
          <w:spacing w:val="-1"/>
          <w:sz w:val="28"/>
          <w:szCs w:val="28"/>
        </w:rPr>
        <w:t>.</w:t>
      </w:r>
    </w:p>
    <w:p>
      <w:pPr>
        <w:pStyle w:val="6"/>
        <w:spacing w:before="9" w:line="240" w:lineRule="auto"/>
        <w:rPr>
          <w:sz w:val="28"/>
          <w:szCs w:val="28"/>
        </w:rPr>
      </w:pPr>
    </w:p>
    <w:p>
      <w:pPr>
        <w:pStyle w:val="2"/>
        <w:numPr>
          <w:ilvl w:val="1"/>
          <w:numId w:val="4"/>
        </w:numPr>
        <w:tabs>
          <w:tab w:val="left" w:pos="1018"/>
        </w:tabs>
        <w:spacing w:before="0" w:after="0" w:line="240" w:lineRule="auto"/>
        <w:ind w:left="598" w:leftChars="0" w:right="0" w:hanging="378" w:firstLineChars="0"/>
        <w:jc w:val="left"/>
        <w:rPr>
          <w:rFonts w:ascii="Trebuchet MS"/>
          <w:color w:val="E26C09"/>
          <w:sz w:val="32"/>
          <w:szCs w:val="32"/>
        </w:rPr>
      </w:pPr>
      <w:r>
        <w:rPr>
          <w:color w:val="E26C09"/>
          <w:sz w:val="32"/>
          <w:szCs w:val="32"/>
        </w:rPr>
        <w:t>Production</w:t>
      </w:r>
    </w:p>
    <w:p>
      <w:pPr>
        <w:pStyle w:val="7"/>
        <w:numPr>
          <w:ilvl w:val="0"/>
          <w:numId w:val="7"/>
        </w:numPr>
        <w:tabs>
          <w:tab w:val="left" w:pos="754"/>
          <w:tab w:val="clear" w:pos="840"/>
        </w:tabs>
        <w:spacing w:before="223" w:after="0" w:line="240" w:lineRule="auto"/>
        <w:ind w:left="1300" w:leftChars="0" w:right="2208" w:hanging="420" w:firstLineChars="0"/>
        <w:jc w:val="left"/>
        <w:rPr>
          <w:rFonts w:ascii="Trebuchet MS" w:hAnsi="Trebuchet MS"/>
          <w:sz w:val="28"/>
          <w:szCs w:val="28"/>
        </w:rPr>
      </w:pPr>
      <w:r>
        <w:rPr>
          <w:b/>
          <w:spacing w:val="-4"/>
          <w:sz w:val="28"/>
          <w:szCs w:val="28"/>
        </w:rPr>
        <w:t>Milk</w:t>
      </w:r>
      <w:r>
        <w:rPr>
          <w:b/>
          <w:spacing w:val="-19"/>
          <w:sz w:val="28"/>
          <w:szCs w:val="28"/>
        </w:rPr>
        <w:t xml:space="preserve"> </w:t>
      </w:r>
      <w:r>
        <w:rPr>
          <w:b/>
          <w:spacing w:val="-4"/>
          <w:sz w:val="28"/>
          <w:szCs w:val="28"/>
        </w:rPr>
        <w:t>Packing:</w:t>
      </w:r>
      <w:r>
        <w:rPr>
          <w:b/>
          <w:spacing w:val="-18"/>
          <w:sz w:val="28"/>
          <w:szCs w:val="28"/>
        </w:rPr>
        <w:t xml:space="preserve"> </w:t>
      </w:r>
      <w:r>
        <w:rPr>
          <w:spacing w:val="-4"/>
          <w:sz w:val="28"/>
          <w:szCs w:val="28"/>
        </w:rPr>
        <w:t>The</w:t>
      </w:r>
      <w:r>
        <w:rPr>
          <w:spacing w:val="-20"/>
          <w:sz w:val="28"/>
          <w:szCs w:val="28"/>
        </w:rPr>
        <w:t xml:space="preserve"> </w:t>
      </w:r>
      <w:r>
        <w:rPr>
          <w:spacing w:val="-4"/>
          <w:sz w:val="28"/>
          <w:szCs w:val="28"/>
        </w:rPr>
        <w:t>processed</w:t>
      </w:r>
      <w:r>
        <w:rPr>
          <w:spacing w:val="-18"/>
          <w:sz w:val="28"/>
          <w:szCs w:val="28"/>
        </w:rPr>
        <w:t xml:space="preserve"> </w:t>
      </w:r>
      <w:r>
        <w:rPr>
          <w:spacing w:val="-4"/>
          <w:sz w:val="28"/>
          <w:szCs w:val="28"/>
        </w:rPr>
        <w:t>milk</w:t>
      </w:r>
      <w:r>
        <w:rPr>
          <w:spacing w:val="-17"/>
          <w:sz w:val="28"/>
          <w:szCs w:val="28"/>
        </w:rPr>
        <w:t xml:space="preserve"> </w:t>
      </w:r>
      <w:r>
        <w:rPr>
          <w:spacing w:val="-4"/>
          <w:sz w:val="28"/>
          <w:szCs w:val="28"/>
        </w:rPr>
        <w:t>is</w:t>
      </w:r>
      <w:r>
        <w:rPr>
          <w:spacing w:val="-20"/>
          <w:sz w:val="28"/>
          <w:szCs w:val="28"/>
        </w:rPr>
        <w:t xml:space="preserve"> </w:t>
      </w:r>
      <w:r>
        <w:rPr>
          <w:spacing w:val="-4"/>
          <w:sz w:val="28"/>
          <w:szCs w:val="28"/>
        </w:rPr>
        <w:t>packed</w:t>
      </w:r>
      <w:r>
        <w:rPr>
          <w:spacing w:val="-18"/>
          <w:sz w:val="28"/>
          <w:szCs w:val="28"/>
        </w:rPr>
        <w:t xml:space="preserve"> </w:t>
      </w:r>
      <w:r>
        <w:rPr>
          <w:spacing w:val="-4"/>
          <w:sz w:val="28"/>
          <w:szCs w:val="28"/>
        </w:rPr>
        <w:t>in</w:t>
      </w:r>
      <w:r>
        <w:rPr>
          <w:spacing w:val="-20"/>
          <w:sz w:val="28"/>
          <w:szCs w:val="28"/>
        </w:rPr>
        <w:t xml:space="preserve"> </w:t>
      </w:r>
      <w:r>
        <w:rPr>
          <w:spacing w:val="-4"/>
          <w:sz w:val="28"/>
          <w:szCs w:val="28"/>
        </w:rPr>
        <w:t>sterilized</w:t>
      </w:r>
      <w:r>
        <w:rPr>
          <w:spacing w:val="-17"/>
          <w:sz w:val="28"/>
          <w:szCs w:val="28"/>
        </w:rPr>
        <w:t xml:space="preserve"> </w:t>
      </w:r>
      <w:r>
        <w:rPr>
          <w:spacing w:val="-4"/>
          <w:sz w:val="28"/>
          <w:szCs w:val="28"/>
        </w:rPr>
        <w:t>pouches</w:t>
      </w:r>
      <w:r>
        <w:rPr>
          <w:spacing w:val="-21"/>
          <w:sz w:val="28"/>
          <w:szCs w:val="28"/>
        </w:rPr>
        <w:t xml:space="preserve"> </w:t>
      </w:r>
      <w:r>
        <w:rPr>
          <w:spacing w:val="-3"/>
          <w:sz w:val="28"/>
          <w:szCs w:val="28"/>
        </w:rPr>
        <w:t>of</w:t>
      </w:r>
      <w:r>
        <w:rPr>
          <w:spacing w:val="-20"/>
          <w:sz w:val="28"/>
          <w:szCs w:val="28"/>
        </w:rPr>
        <w:t xml:space="preserve"> </w:t>
      </w:r>
      <w:r>
        <w:rPr>
          <w:spacing w:val="-3"/>
          <w:sz w:val="28"/>
          <w:szCs w:val="28"/>
        </w:rPr>
        <w:t>varying</w:t>
      </w:r>
      <w:r>
        <w:rPr>
          <w:rFonts w:hint="default"/>
          <w:spacing w:val="-3"/>
          <w:sz w:val="28"/>
          <w:szCs w:val="28"/>
          <w:lang w:val="en-US"/>
        </w:rPr>
        <w:t xml:space="preserve"> </w:t>
      </w:r>
      <w:r>
        <w:rPr>
          <w:spacing w:val="-51"/>
          <w:sz w:val="28"/>
          <w:szCs w:val="28"/>
        </w:rPr>
        <w:t xml:space="preserve"> </w:t>
      </w:r>
      <w:r>
        <w:rPr>
          <w:sz w:val="28"/>
          <w:szCs w:val="28"/>
        </w:rPr>
        <w:t>capacities.</w:t>
      </w:r>
    </w:p>
    <w:p>
      <w:pPr>
        <w:pStyle w:val="7"/>
        <w:numPr>
          <w:ilvl w:val="0"/>
          <w:numId w:val="7"/>
        </w:numPr>
        <w:tabs>
          <w:tab w:val="left" w:pos="754"/>
          <w:tab w:val="clear" w:pos="840"/>
        </w:tabs>
        <w:spacing w:before="0" w:after="0" w:line="240" w:lineRule="auto"/>
        <w:ind w:left="1300" w:leftChars="0" w:right="1307" w:hanging="420" w:firstLineChars="0"/>
        <w:jc w:val="left"/>
        <w:rPr>
          <w:rFonts w:ascii="Trebuchet MS" w:hAnsi="Trebuchet MS"/>
          <w:sz w:val="28"/>
          <w:szCs w:val="28"/>
        </w:rPr>
      </w:pPr>
      <w:r>
        <w:rPr>
          <w:b/>
          <w:spacing w:val="-2"/>
          <w:sz w:val="28"/>
          <w:szCs w:val="28"/>
          <w:lang w:val="en-US"/>
        </w:rPr>
        <w:t>Butter and</w:t>
      </w:r>
      <w:r>
        <w:rPr>
          <w:b/>
          <w:spacing w:val="-28"/>
          <w:sz w:val="28"/>
          <w:szCs w:val="28"/>
        </w:rPr>
        <w:t xml:space="preserve"> </w:t>
      </w:r>
      <w:r>
        <w:rPr>
          <w:b/>
          <w:spacing w:val="-2"/>
          <w:sz w:val="28"/>
          <w:szCs w:val="28"/>
        </w:rPr>
        <w:t>Ghee:</w:t>
      </w:r>
      <w:r>
        <w:rPr>
          <w:spacing w:val="-2"/>
          <w:sz w:val="28"/>
          <w:szCs w:val="28"/>
        </w:rPr>
        <w:t>Cream</w:t>
      </w:r>
      <w:r>
        <w:rPr>
          <w:rFonts w:hint="default"/>
          <w:spacing w:val="-2"/>
          <w:sz w:val="28"/>
          <w:szCs w:val="28"/>
          <w:lang w:val="en-US"/>
        </w:rPr>
        <w:t xml:space="preserve"> </w:t>
      </w:r>
      <w:r>
        <w:rPr>
          <w:spacing w:val="-2"/>
          <w:sz w:val="28"/>
          <w:szCs w:val="28"/>
        </w:rPr>
        <w:t>extracted</w:t>
      </w:r>
      <w:r>
        <w:rPr>
          <w:rFonts w:hint="default"/>
          <w:spacing w:val="-2"/>
          <w:sz w:val="28"/>
          <w:szCs w:val="28"/>
          <w:lang w:val="en-US"/>
        </w:rPr>
        <w:t xml:space="preserve"> </w:t>
      </w:r>
      <w:r>
        <w:rPr>
          <w:spacing w:val="-2"/>
          <w:sz w:val="28"/>
          <w:szCs w:val="28"/>
        </w:rPr>
        <w:t>from</w:t>
      </w:r>
      <w:r>
        <w:rPr>
          <w:spacing w:val="-28"/>
          <w:sz w:val="28"/>
          <w:szCs w:val="28"/>
        </w:rPr>
        <w:t xml:space="preserve"> </w:t>
      </w:r>
      <w:r>
        <w:rPr>
          <w:spacing w:val="-2"/>
          <w:sz w:val="28"/>
          <w:szCs w:val="28"/>
        </w:rPr>
        <w:t>the</w:t>
      </w:r>
      <w:r>
        <w:rPr>
          <w:spacing w:val="-28"/>
          <w:sz w:val="28"/>
          <w:szCs w:val="28"/>
        </w:rPr>
        <w:t xml:space="preserve"> </w:t>
      </w:r>
      <w:r>
        <w:rPr>
          <w:spacing w:val="-2"/>
          <w:sz w:val="28"/>
          <w:szCs w:val="28"/>
        </w:rPr>
        <w:t>milk</w:t>
      </w:r>
      <w:r>
        <w:rPr>
          <w:spacing w:val="-25"/>
          <w:sz w:val="28"/>
          <w:szCs w:val="28"/>
        </w:rPr>
        <w:t xml:space="preserve"> </w:t>
      </w:r>
      <w:r>
        <w:rPr>
          <w:spacing w:val="-2"/>
          <w:sz w:val="28"/>
          <w:szCs w:val="28"/>
        </w:rPr>
        <w:t>is</w:t>
      </w:r>
      <w:r>
        <w:rPr>
          <w:spacing w:val="-28"/>
          <w:sz w:val="28"/>
          <w:szCs w:val="28"/>
        </w:rPr>
        <w:t xml:space="preserve"> </w:t>
      </w:r>
      <w:r>
        <w:rPr>
          <w:spacing w:val="-28"/>
          <w:sz w:val="28"/>
          <w:szCs w:val="28"/>
          <w:lang w:val="en-US"/>
        </w:rPr>
        <w:t>further</w:t>
      </w:r>
      <w:r>
        <w:rPr>
          <w:rFonts w:hint="default"/>
          <w:spacing w:val="-28"/>
          <w:sz w:val="28"/>
          <w:szCs w:val="28"/>
          <w:lang w:val="en-US"/>
        </w:rPr>
        <w:t xml:space="preserve">   </w:t>
      </w:r>
      <w:r>
        <w:rPr>
          <w:spacing w:val="-28"/>
          <w:sz w:val="28"/>
          <w:szCs w:val="28"/>
          <w:lang w:val="en-US"/>
        </w:rPr>
        <w:t>processed</w:t>
      </w:r>
      <w:r>
        <w:rPr>
          <w:spacing w:val="-27"/>
          <w:sz w:val="28"/>
          <w:szCs w:val="28"/>
        </w:rPr>
        <w:t xml:space="preserve"> </w:t>
      </w:r>
      <w:r>
        <w:rPr>
          <w:rFonts w:hint="default"/>
          <w:spacing w:val="-27"/>
          <w:sz w:val="28"/>
          <w:szCs w:val="28"/>
          <w:lang w:val="en-US"/>
        </w:rPr>
        <w:t xml:space="preserve"> </w:t>
      </w:r>
      <w:r>
        <w:rPr>
          <w:spacing w:val="-2"/>
          <w:sz w:val="28"/>
          <w:szCs w:val="28"/>
        </w:rPr>
        <w:t>to</w:t>
      </w:r>
      <w:r>
        <w:rPr>
          <w:spacing w:val="-28"/>
          <w:sz w:val="28"/>
          <w:szCs w:val="28"/>
        </w:rPr>
        <w:t xml:space="preserve"> </w:t>
      </w:r>
      <w:r>
        <w:rPr>
          <w:spacing w:val="-2"/>
          <w:sz w:val="28"/>
          <w:szCs w:val="28"/>
        </w:rPr>
        <w:t>produce</w:t>
      </w:r>
      <w:r>
        <w:rPr>
          <w:spacing w:val="-8"/>
          <w:sz w:val="28"/>
          <w:szCs w:val="28"/>
        </w:rPr>
        <w:t xml:space="preserve"> </w:t>
      </w:r>
      <w:r>
        <w:rPr>
          <w:spacing w:val="-1"/>
          <w:sz w:val="28"/>
          <w:szCs w:val="28"/>
        </w:rPr>
        <w:t>butter</w:t>
      </w:r>
      <w:r>
        <w:rPr>
          <w:spacing w:val="-52"/>
          <w:sz w:val="28"/>
          <w:szCs w:val="28"/>
        </w:rPr>
        <w:t xml:space="preserve"> </w:t>
      </w:r>
      <w:r>
        <w:rPr>
          <w:sz w:val="28"/>
          <w:szCs w:val="28"/>
        </w:rPr>
        <w:t>and ghee.</w:t>
      </w:r>
    </w:p>
    <w:p>
      <w:pPr>
        <w:pStyle w:val="7"/>
        <w:numPr>
          <w:ilvl w:val="0"/>
          <w:numId w:val="7"/>
        </w:numPr>
        <w:tabs>
          <w:tab w:val="left" w:pos="754"/>
          <w:tab w:val="clear" w:pos="840"/>
        </w:tabs>
        <w:spacing w:before="0" w:after="0" w:line="240" w:lineRule="auto"/>
        <w:ind w:left="1300" w:leftChars="0" w:right="0" w:hanging="420" w:firstLineChars="0"/>
        <w:jc w:val="left"/>
        <w:rPr>
          <w:rFonts w:ascii="Trebuchet MS" w:hAnsi="Trebuchet MS"/>
          <w:sz w:val="28"/>
          <w:szCs w:val="28"/>
        </w:rPr>
      </w:pPr>
      <w:r>
        <w:rPr>
          <w:b/>
          <w:spacing w:val="-4"/>
          <w:sz w:val="28"/>
          <w:szCs w:val="28"/>
        </w:rPr>
        <w:t>Curd</w:t>
      </w:r>
      <w:r>
        <w:rPr>
          <w:b/>
          <w:spacing w:val="-23"/>
          <w:sz w:val="28"/>
          <w:szCs w:val="28"/>
        </w:rPr>
        <w:t xml:space="preserve"> </w:t>
      </w:r>
      <w:r>
        <w:rPr>
          <w:b/>
          <w:spacing w:val="-4"/>
          <w:sz w:val="28"/>
          <w:szCs w:val="28"/>
        </w:rPr>
        <w:t>and</w:t>
      </w:r>
      <w:r>
        <w:rPr>
          <w:b/>
          <w:spacing w:val="-23"/>
          <w:sz w:val="28"/>
          <w:szCs w:val="28"/>
        </w:rPr>
        <w:t xml:space="preserve"> </w:t>
      </w:r>
      <w:r>
        <w:rPr>
          <w:b/>
          <w:spacing w:val="-4"/>
          <w:sz w:val="28"/>
          <w:szCs w:val="28"/>
        </w:rPr>
        <w:t>Yogurt:</w:t>
      </w:r>
      <w:r>
        <w:rPr>
          <w:spacing w:val="-4"/>
          <w:sz w:val="28"/>
          <w:szCs w:val="28"/>
        </w:rPr>
        <w:t>Some</w:t>
      </w:r>
      <w:r>
        <w:rPr>
          <w:spacing w:val="-21"/>
          <w:sz w:val="28"/>
          <w:szCs w:val="28"/>
        </w:rPr>
        <w:t xml:space="preserve"> </w:t>
      </w:r>
      <w:r>
        <w:rPr>
          <w:spacing w:val="-4"/>
          <w:sz w:val="28"/>
          <w:szCs w:val="28"/>
        </w:rPr>
        <w:t>milk</w:t>
      </w:r>
      <w:r>
        <w:rPr>
          <w:spacing w:val="-27"/>
          <w:sz w:val="28"/>
          <w:szCs w:val="28"/>
        </w:rPr>
        <w:t xml:space="preserve"> </w:t>
      </w:r>
      <w:r>
        <w:rPr>
          <w:spacing w:val="-4"/>
          <w:sz w:val="28"/>
          <w:szCs w:val="28"/>
        </w:rPr>
        <w:t>is</w:t>
      </w:r>
      <w:r>
        <w:rPr>
          <w:spacing w:val="-23"/>
          <w:sz w:val="28"/>
          <w:szCs w:val="28"/>
        </w:rPr>
        <w:t xml:space="preserve"> </w:t>
      </w:r>
      <w:r>
        <w:rPr>
          <w:spacing w:val="-4"/>
          <w:sz w:val="28"/>
          <w:szCs w:val="28"/>
        </w:rPr>
        <w:t>cultured</w:t>
      </w:r>
      <w:r>
        <w:rPr>
          <w:spacing w:val="-22"/>
          <w:sz w:val="28"/>
          <w:szCs w:val="28"/>
        </w:rPr>
        <w:t xml:space="preserve"> </w:t>
      </w:r>
      <w:r>
        <w:rPr>
          <w:spacing w:val="-4"/>
          <w:sz w:val="28"/>
          <w:szCs w:val="28"/>
        </w:rPr>
        <w:t>with</w:t>
      </w:r>
      <w:r>
        <w:rPr>
          <w:spacing w:val="-24"/>
          <w:sz w:val="28"/>
          <w:szCs w:val="28"/>
        </w:rPr>
        <w:t xml:space="preserve"> </w:t>
      </w:r>
      <w:r>
        <w:rPr>
          <w:spacing w:val="-4"/>
          <w:sz w:val="28"/>
          <w:szCs w:val="28"/>
        </w:rPr>
        <w:t>bacterial</w:t>
      </w:r>
      <w:r>
        <w:rPr>
          <w:spacing w:val="-25"/>
          <w:sz w:val="28"/>
          <w:szCs w:val="28"/>
        </w:rPr>
        <w:t xml:space="preserve"> </w:t>
      </w:r>
      <w:r>
        <w:rPr>
          <w:spacing w:val="-4"/>
          <w:sz w:val="28"/>
          <w:szCs w:val="28"/>
        </w:rPr>
        <w:t>cultures</w:t>
      </w:r>
      <w:r>
        <w:rPr>
          <w:spacing w:val="-26"/>
          <w:sz w:val="28"/>
          <w:szCs w:val="28"/>
        </w:rPr>
        <w:t xml:space="preserve"> </w:t>
      </w:r>
      <w:r>
        <w:rPr>
          <w:spacing w:val="-3"/>
          <w:sz w:val="28"/>
          <w:szCs w:val="28"/>
        </w:rPr>
        <w:t>to</w:t>
      </w:r>
      <w:r>
        <w:rPr>
          <w:spacing w:val="-24"/>
          <w:sz w:val="28"/>
          <w:szCs w:val="28"/>
        </w:rPr>
        <w:t xml:space="preserve"> </w:t>
      </w:r>
      <w:r>
        <w:rPr>
          <w:spacing w:val="-3"/>
          <w:sz w:val="28"/>
          <w:szCs w:val="28"/>
        </w:rPr>
        <w:t>produce</w:t>
      </w:r>
      <w:r>
        <w:rPr>
          <w:spacing w:val="-23"/>
          <w:sz w:val="28"/>
          <w:szCs w:val="28"/>
        </w:rPr>
        <w:t xml:space="preserve"> </w:t>
      </w:r>
      <w:r>
        <w:rPr>
          <w:spacing w:val="-3"/>
          <w:sz w:val="28"/>
          <w:szCs w:val="28"/>
        </w:rPr>
        <w:t>curd</w:t>
      </w:r>
      <w:r>
        <w:rPr>
          <w:spacing w:val="-21"/>
          <w:sz w:val="28"/>
          <w:szCs w:val="28"/>
        </w:rPr>
        <w:t xml:space="preserve"> </w:t>
      </w:r>
      <w:r>
        <w:rPr>
          <w:spacing w:val="-3"/>
          <w:sz w:val="28"/>
          <w:szCs w:val="28"/>
        </w:rPr>
        <w:t>and</w:t>
      </w:r>
      <w:r>
        <w:rPr>
          <w:spacing w:val="-8"/>
          <w:sz w:val="28"/>
          <w:szCs w:val="28"/>
        </w:rPr>
        <w:t xml:space="preserve"> </w:t>
      </w:r>
      <w:r>
        <w:rPr>
          <w:spacing w:val="-3"/>
          <w:sz w:val="28"/>
          <w:szCs w:val="28"/>
        </w:rPr>
        <w:t>yogurt.</w:t>
      </w:r>
    </w:p>
    <w:p>
      <w:pPr>
        <w:pStyle w:val="6"/>
        <w:spacing w:before="1" w:line="240" w:lineRule="auto"/>
        <w:rPr>
          <w:sz w:val="28"/>
          <w:szCs w:val="28"/>
        </w:rPr>
      </w:pPr>
    </w:p>
    <w:p>
      <w:pPr>
        <w:pStyle w:val="2"/>
        <w:numPr>
          <w:ilvl w:val="1"/>
          <w:numId w:val="4"/>
        </w:numPr>
        <w:tabs>
          <w:tab w:val="left" w:pos="1018"/>
        </w:tabs>
        <w:spacing w:before="0" w:after="0" w:line="240" w:lineRule="auto"/>
        <w:ind w:left="598" w:leftChars="0" w:right="0" w:hanging="378" w:firstLineChars="0"/>
        <w:jc w:val="left"/>
        <w:rPr>
          <w:rFonts w:ascii="Trebuchet MS"/>
          <w:color w:val="E26C09"/>
          <w:sz w:val="32"/>
          <w:szCs w:val="32"/>
        </w:rPr>
      </w:pPr>
      <w:r>
        <w:rPr>
          <w:color w:val="E26C09"/>
          <w:spacing w:val="-4"/>
          <w:sz w:val="32"/>
          <w:szCs w:val="32"/>
        </w:rPr>
        <w:t>Quality</w:t>
      </w:r>
      <w:r>
        <w:rPr>
          <w:color w:val="E26C09"/>
          <w:spacing w:val="-17"/>
          <w:sz w:val="32"/>
          <w:szCs w:val="32"/>
        </w:rPr>
        <w:t xml:space="preserve"> </w:t>
      </w:r>
      <w:r>
        <w:rPr>
          <w:color w:val="E26C09"/>
          <w:spacing w:val="-4"/>
          <w:sz w:val="32"/>
          <w:szCs w:val="32"/>
        </w:rPr>
        <w:t>Control</w:t>
      </w:r>
    </w:p>
    <w:p>
      <w:pPr>
        <w:pStyle w:val="6"/>
        <w:spacing w:before="209" w:line="240" w:lineRule="auto"/>
        <w:ind w:left="640" w:right="120"/>
        <w:rPr>
          <w:rFonts w:ascii="Trebuchet MS"/>
        </w:rPr>
      </w:pPr>
      <w:r>
        <w:rPr>
          <w:rFonts w:ascii="Trebuchet MS"/>
          <w:spacing w:val="-4"/>
        </w:rPr>
        <w:t>Samples</w:t>
      </w:r>
      <w:r>
        <w:rPr>
          <w:rFonts w:ascii="Trebuchet MS"/>
          <w:spacing w:val="-24"/>
        </w:rPr>
        <w:t xml:space="preserve"> </w:t>
      </w:r>
      <w:r>
        <w:rPr>
          <w:rFonts w:ascii="Trebuchet MS"/>
          <w:spacing w:val="-4"/>
        </w:rPr>
        <w:t>from</w:t>
      </w:r>
      <w:r>
        <w:rPr>
          <w:rFonts w:ascii="Trebuchet MS"/>
          <w:spacing w:val="-22"/>
        </w:rPr>
        <w:t xml:space="preserve"> </w:t>
      </w:r>
      <w:r>
        <w:rPr>
          <w:rFonts w:ascii="Trebuchet MS"/>
          <w:spacing w:val="-4"/>
        </w:rPr>
        <w:t>each</w:t>
      </w:r>
      <w:r>
        <w:rPr>
          <w:rFonts w:ascii="Trebuchet MS"/>
          <w:spacing w:val="-24"/>
        </w:rPr>
        <w:t xml:space="preserve"> </w:t>
      </w:r>
      <w:r>
        <w:rPr>
          <w:rFonts w:ascii="Trebuchet MS"/>
          <w:spacing w:val="-4"/>
        </w:rPr>
        <w:t>batch</w:t>
      </w:r>
      <w:r>
        <w:rPr>
          <w:rFonts w:ascii="Trebuchet MS"/>
          <w:spacing w:val="-23"/>
        </w:rPr>
        <w:t xml:space="preserve"> </w:t>
      </w:r>
      <w:r>
        <w:rPr>
          <w:rFonts w:ascii="Trebuchet MS"/>
          <w:spacing w:val="-4"/>
        </w:rPr>
        <w:t>undergo</w:t>
      </w:r>
      <w:r>
        <w:rPr>
          <w:rFonts w:ascii="Trebuchet MS"/>
          <w:spacing w:val="-21"/>
        </w:rPr>
        <w:t xml:space="preserve"> </w:t>
      </w:r>
      <w:r>
        <w:rPr>
          <w:rFonts w:ascii="Trebuchet MS"/>
          <w:spacing w:val="-4"/>
        </w:rPr>
        <w:t>rigorous</w:t>
      </w:r>
      <w:r>
        <w:rPr>
          <w:rFonts w:ascii="Trebuchet MS"/>
          <w:spacing w:val="-24"/>
        </w:rPr>
        <w:t xml:space="preserve"> </w:t>
      </w:r>
      <w:r>
        <w:rPr>
          <w:rFonts w:ascii="Trebuchet MS"/>
          <w:spacing w:val="-3"/>
        </w:rPr>
        <w:t>testing</w:t>
      </w:r>
      <w:r>
        <w:rPr>
          <w:rFonts w:ascii="Trebuchet MS"/>
          <w:spacing w:val="-22"/>
        </w:rPr>
        <w:t xml:space="preserve"> </w:t>
      </w:r>
      <w:r>
        <w:rPr>
          <w:rFonts w:ascii="Trebuchet MS"/>
          <w:spacing w:val="-3"/>
        </w:rPr>
        <w:t>in</w:t>
      </w:r>
      <w:r>
        <w:rPr>
          <w:rFonts w:ascii="Trebuchet MS"/>
          <w:spacing w:val="-24"/>
        </w:rPr>
        <w:t xml:space="preserve"> </w:t>
      </w:r>
      <w:r>
        <w:rPr>
          <w:rFonts w:ascii="Trebuchet MS"/>
          <w:spacing w:val="-3"/>
        </w:rPr>
        <w:t>the</w:t>
      </w:r>
      <w:r>
        <w:rPr>
          <w:rFonts w:ascii="Trebuchet MS"/>
          <w:spacing w:val="-23"/>
        </w:rPr>
        <w:t xml:space="preserve"> </w:t>
      </w:r>
      <w:r>
        <w:rPr>
          <w:rFonts w:ascii="Trebuchet MS"/>
          <w:spacing w:val="-3"/>
        </w:rPr>
        <w:t>in-house</w:t>
      </w:r>
      <w:r>
        <w:rPr>
          <w:rFonts w:ascii="Trebuchet MS"/>
          <w:spacing w:val="-21"/>
        </w:rPr>
        <w:t xml:space="preserve"> </w:t>
      </w:r>
      <w:r>
        <w:rPr>
          <w:rFonts w:ascii="Trebuchet MS"/>
          <w:spacing w:val="-3"/>
        </w:rPr>
        <w:t>laboratory</w:t>
      </w:r>
      <w:r>
        <w:rPr>
          <w:rFonts w:ascii="Trebuchet MS"/>
          <w:spacing w:val="-20"/>
        </w:rPr>
        <w:t xml:space="preserve"> </w:t>
      </w:r>
      <w:r>
        <w:rPr>
          <w:rFonts w:ascii="Trebuchet MS"/>
          <w:spacing w:val="-3"/>
        </w:rPr>
        <w:t>to</w:t>
      </w:r>
      <w:r>
        <w:rPr>
          <w:rFonts w:ascii="Trebuchet MS"/>
          <w:spacing w:val="-22"/>
        </w:rPr>
        <w:t xml:space="preserve"> </w:t>
      </w:r>
      <w:r>
        <w:rPr>
          <w:rFonts w:ascii="Trebuchet MS"/>
          <w:spacing w:val="-3"/>
        </w:rPr>
        <w:t>ensure</w:t>
      </w:r>
      <w:r>
        <w:rPr>
          <w:rFonts w:ascii="Trebuchet MS"/>
          <w:spacing w:val="-69"/>
        </w:rPr>
        <w:t xml:space="preserve"> </w:t>
      </w:r>
      <w:r>
        <w:rPr>
          <w:rFonts w:ascii="Trebuchet MS"/>
        </w:rPr>
        <w:t>they</w:t>
      </w:r>
      <w:r>
        <w:rPr>
          <w:rFonts w:ascii="Trebuchet MS"/>
          <w:spacing w:val="-21"/>
        </w:rPr>
        <w:t xml:space="preserve"> </w:t>
      </w:r>
      <w:r>
        <w:rPr>
          <w:rFonts w:ascii="Trebuchet MS"/>
        </w:rPr>
        <w:t>meet</w:t>
      </w:r>
      <w:r>
        <w:rPr>
          <w:rFonts w:ascii="Trebuchet MS"/>
          <w:spacing w:val="-19"/>
        </w:rPr>
        <w:t xml:space="preserve"> </w:t>
      </w:r>
      <w:r>
        <w:rPr>
          <w:rFonts w:ascii="Trebuchet MS"/>
        </w:rPr>
        <w:t>the</w:t>
      </w:r>
      <w:r>
        <w:rPr>
          <w:rFonts w:ascii="Trebuchet MS"/>
          <w:spacing w:val="-24"/>
        </w:rPr>
        <w:t xml:space="preserve"> </w:t>
      </w:r>
      <w:r>
        <w:rPr>
          <w:rFonts w:ascii="Trebuchet MS"/>
        </w:rPr>
        <w:t>quality</w:t>
      </w:r>
      <w:r>
        <w:rPr>
          <w:rFonts w:ascii="Trebuchet MS"/>
          <w:spacing w:val="-19"/>
        </w:rPr>
        <w:t xml:space="preserve"> </w:t>
      </w:r>
      <w:r>
        <w:rPr>
          <w:rFonts w:ascii="Trebuchet MS"/>
        </w:rPr>
        <w:t>standards.</w:t>
      </w:r>
      <w:r>
        <w:rPr>
          <w:rFonts w:ascii="Trebuchet MS"/>
          <w:spacing w:val="-6"/>
        </w:rPr>
        <w:t>Hygiene</w:t>
      </w:r>
      <w:r>
        <w:rPr>
          <w:rFonts w:ascii="Trebuchet MS"/>
          <w:spacing w:val="-24"/>
        </w:rPr>
        <w:t xml:space="preserve"> </w:t>
      </w:r>
      <w:r>
        <w:rPr>
          <w:rFonts w:ascii="Trebuchet MS"/>
          <w:spacing w:val="-6"/>
        </w:rPr>
        <w:t>and</w:t>
      </w:r>
      <w:r>
        <w:rPr>
          <w:rFonts w:ascii="Trebuchet MS"/>
          <w:spacing w:val="-19"/>
        </w:rPr>
        <w:t xml:space="preserve"> </w:t>
      </w:r>
      <w:r>
        <w:rPr>
          <w:rFonts w:ascii="Trebuchet MS"/>
          <w:spacing w:val="-6"/>
        </w:rPr>
        <w:t>cleanliness</w:t>
      </w:r>
      <w:r>
        <w:rPr>
          <w:rFonts w:ascii="Trebuchet MS"/>
          <w:spacing w:val="-21"/>
        </w:rPr>
        <w:t xml:space="preserve"> </w:t>
      </w:r>
      <w:r>
        <w:rPr>
          <w:rFonts w:ascii="Trebuchet MS"/>
          <w:spacing w:val="-6"/>
        </w:rPr>
        <w:t>are</w:t>
      </w:r>
      <w:r>
        <w:rPr>
          <w:rFonts w:ascii="Trebuchet MS"/>
          <w:spacing w:val="-20"/>
        </w:rPr>
        <w:t xml:space="preserve"> </w:t>
      </w:r>
      <w:r>
        <w:rPr>
          <w:rFonts w:ascii="Trebuchet MS"/>
          <w:spacing w:val="-6"/>
        </w:rPr>
        <w:t>strictly</w:t>
      </w:r>
      <w:r>
        <w:rPr>
          <w:rFonts w:ascii="Trebuchet MS"/>
          <w:spacing w:val="-18"/>
        </w:rPr>
        <w:t xml:space="preserve"> </w:t>
      </w:r>
      <w:r>
        <w:rPr>
          <w:rFonts w:ascii="Trebuchet MS"/>
          <w:spacing w:val="-6"/>
        </w:rPr>
        <w:t>maintained</w:t>
      </w:r>
      <w:r>
        <w:rPr>
          <w:rFonts w:ascii="Trebuchet MS"/>
          <w:spacing w:val="-17"/>
        </w:rPr>
        <w:t xml:space="preserve"> </w:t>
      </w:r>
      <w:r>
        <w:rPr>
          <w:rFonts w:ascii="Trebuchet MS"/>
          <w:spacing w:val="-5"/>
        </w:rPr>
        <w:t>throughout</w:t>
      </w:r>
      <w:r>
        <w:rPr>
          <w:rFonts w:ascii="Trebuchet MS"/>
          <w:spacing w:val="-16"/>
        </w:rPr>
        <w:t xml:space="preserve"> </w:t>
      </w:r>
      <w:r>
        <w:rPr>
          <w:rFonts w:ascii="Trebuchet MS"/>
          <w:spacing w:val="-5"/>
        </w:rPr>
        <w:t>the</w:t>
      </w:r>
      <w:r>
        <w:rPr>
          <w:rFonts w:ascii="Trebuchet MS"/>
          <w:spacing w:val="-21"/>
        </w:rPr>
        <w:t xml:space="preserve"> </w:t>
      </w:r>
      <w:r>
        <w:rPr>
          <w:rFonts w:ascii="Trebuchet MS"/>
          <w:spacing w:val="-5"/>
        </w:rPr>
        <w:t>plant.</w:t>
      </w:r>
    </w:p>
    <w:p>
      <w:pPr>
        <w:pStyle w:val="6"/>
        <w:spacing w:before="7" w:line="240" w:lineRule="auto"/>
        <w:rPr>
          <w:rFonts w:ascii="Trebuchet MS"/>
          <w:sz w:val="32"/>
          <w:szCs w:val="32"/>
        </w:rPr>
      </w:pPr>
    </w:p>
    <w:p>
      <w:pPr>
        <w:pStyle w:val="2"/>
        <w:numPr>
          <w:numId w:val="0"/>
        </w:numPr>
        <w:tabs>
          <w:tab w:val="left" w:pos="1018"/>
        </w:tabs>
        <w:spacing w:before="1" w:after="0" w:line="240" w:lineRule="auto"/>
        <w:ind w:left="220" w:leftChars="0" w:right="0" w:rightChars="0"/>
        <w:jc w:val="left"/>
        <w:rPr>
          <w:rFonts w:ascii="Trebuchet MS"/>
          <w:color w:val="E26C09"/>
          <w:sz w:val="32"/>
          <w:szCs w:val="32"/>
        </w:rPr>
      </w:pPr>
      <w:r>
        <w:rPr>
          <w:color w:val="E26C09"/>
          <w:sz w:val="32"/>
          <w:szCs w:val="32"/>
        </w:rPr>
        <w:t>Distribution</w:t>
      </w:r>
    </w:p>
    <w:p>
      <w:pPr>
        <w:pStyle w:val="6"/>
        <w:spacing w:before="213" w:line="240" w:lineRule="auto"/>
        <w:ind w:left="640"/>
        <w:rPr>
          <w:rFonts w:ascii="Trebuchet MS"/>
        </w:rPr>
      </w:pPr>
      <w:r>
        <w:rPr>
          <w:rFonts w:ascii="Trebuchet MS"/>
          <w:spacing w:val="-4"/>
        </w:rPr>
        <w:t>The</w:t>
      </w:r>
      <w:r>
        <w:rPr>
          <w:rFonts w:ascii="Trebuchet MS"/>
          <w:spacing w:val="-25"/>
        </w:rPr>
        <w:t xml:space="preserve"> </w:t>
      </w:r>
      <w:r>
        <w:rPr>
          <w:rFonts w:ascii="Trebuchet MS"/>
          <w:spacing w:val="-4"/>
        </w:rPr>
        <w:t>final</w:t>
      </w:r>
      <w:r>
        <w:rPr>
          <w:rFonts w:ascii="Trebuchet MS"/>
          <w:spacing w:val="-27"/>
        </w:rPr>
        <w:t xml:space="preserve"> </w:t>
      </w:r>
      <w:r>
        <w:rPr>
          <w:rFonts w:ascii="Trebuchet MS"/>
          <w:spacing w:val="-4"/>
        </w:rPr>
        <w:t>products</w:t>
      </w:r>
      <w:r>
        <w:rPr>
          <w:rFonts w:ascii="Trebuchet MS"/>
          <w:spacing w:val="-27"/>
        </w:rPr>
        <w:t xml:space="preserve"> </w:t>
      </w:r>
      <w:r>
        <w:rPr>
          <w:rFonts w:ascii="Trebuchet MS"/>
          <w:spacing w:val="-4"/>
        </w:rPr>
        <w:t>are</w:t>
      </w:r>
      <w:r>
        <w:rPr>
          <w:rFonts w:ascii="Trebuchet MS"/>
          <w:spacing w:val="-24"/>
        </w:rPr>
        <w:t xml:space="preserve"> </w:t>
      </w:r>
      <w:r>
        <w:rPr>
          <w:rFonts w:ascii="Trebuchet MS"/>
          <w:spacing w:val="-4"/>
        </w:rPr>
        <w:t>packed</w:t>
      </w:r>
      <w:r>
        <w:rPr>
          <w:rFonts w:ascii="Trebuchet MS"/>
          <w:spacing w:val="-23"/>
        </w:rPr>
        <w:t xml:space="preserve"> </w:t>
      </w:r>
      <w:r>
        <w:rPr>
          <w:rFonts w:ascii="Trebuchet MS"/>
          <w:spacing w:val="-4"/>
        </w:rPr>
        <w:t>and</w:t>
      </w:r>
      <w:r>
        <w:rPr>
          <w:rFonts w:ascii="Trebuchet MS"/>
          <w:spacing w:val="-22"/>
        </w:rPr>
        <w:t xml:space="preserve"> </w:t>
      </w:r>
      <w:r>
        <w:rPr>
          <w:rFonts w:ascii="Trebuchet MS"/>
          <w:spacing w:val="-4"/>
        </w:rPr>
        <w:t>distributed</w:t>
      </w:r>
      <w:r>
        <w:rPr>
          <w:rFonts w:ascii="Trebuchet MS"/>
          <w:spacing w:val="-23"/>
        </w:rPr>
        <w:t xml:space="preserve"> </w:t>
      </w:r>
      <w:r>
        <w:rPr>
          <w:rFonts w:ascii="Trebuchet MS"/>
          <w:spacing w:val="-4"/>
        </w:rPr>
        <w:t>through</w:t>
      </w:r>
      <w:r>
        <w:rPr>
          <w:rFonts w:ascii="Trebuchet MS"/>
          <w:spacing w:val="-25"/>
        </w:rPr>
        <w:t xml:space="preserve"> </w:t>
      </w:r>
      <w:r>
        <w:rPr>
          <w:rFonts w:ascii="Trebuchet MS"/>
          <w:spacing w:val="-4"/>
        </w:rPr>
        <w:t>a</w:t>
      </w:r>
      <w:r>
        <w:rPr>
          <w:rFonts w:ascii="Trebuchet MS"/>
          <w:spacing w:val="-20"/>
        </w:rPr>
        <w:t xml:space="preserve"> </w:t>
      </w:r>
      <w:r>
        <w:rPr>
          <w:rFonts w:ascii="Trebuchet MS"/>
          <w:spacing w:val="-4"/>
        </w:rPr>
        <w:t>well-established</w:t>
      </w:r>
      <w:r>
        <w:rPr>
          <w:rFonts w:ascii="Trebuchet MS"/>
          <w:spacing w:val="-22"/>
        </w:rPr>
        <w:t xml:space="preserve"> </w:t>
      </w:r>
      <w:r>
        <w:rPr>
          <w:rFonts w:ascii="Trebuchet MS"/>
          <w:spacing w:val="-3"/>
        </w:rPr>
        <w:t>supply</w:t>
      </w:r>
      <w:r>
        <w:rPr>
          <w:rFonts w:ascii="Trebuchet MS"/>
          <w:spacing w:val="-25"/>
        </w:rPr>
        <w:t xml:space="preserve"> </w:t>
      </w:r>
      <w:r>
        <w:rPr>
          <w:rFonts w:ascii="Trebuchet MS"/>
          <w:spacing w:val="-3"/>
        </w:rPr>
        <w:t>chain,</w:t>
      </w:r>
      <w:r>
        <w:rPr>
          <w:rFonts w:ascii="Trebuchet MS"/>
          <w:spacing w:val="-70"/>
        </w:rPr>
        <w:t xml:space="preserve"> </w:t>
      </w:r>
      <w:r>
        <w:rPr>
          <w:rFonts w:ascii="Trebuchet MS"/>
          <w:spacing w:val="-1"/>
        </w:rPr>
        <w:t>ensuring</w:t>
      </w:r>
      <w:r>
        <w:rPr>
          <w:rFonts w:ascii="Trebuchet MS"/>
          <w:spacing w:val="-20"/>
        </w:rPr>
        <w:t xml:space="preserve"> </w:t>
      </w:r>
      <w:r>
        <w:rPr>
          <w:rFonts w:ascii="Trebuchet MS"/>
          <w:spacing w:val="-1"/>
        </w:rPr>
        <w:t>the</w:t>
      </w:r>
      <w:r>
        <w:rPr>
          <w:rFonts w:ascii="Trebuchet MS"/>
          <w:spacing w:val="-19"/>
        </w:rPr>
        <w:t xml:space="preserve"> </w:t>
      </w:r>
      <w:r>
        <w:rPr>
          <w:rFonts w:ascii="Trebuchet MS"/>
          <w:spacing w:val="-1"/>
        </w:rPr>
        <w:t>products</w:t>
      </w:r>
      <w:r>
        <w:rPr>
          <w:rFonts w:ascii="Trebuchet MS"/>
          <w:spacing w:val="-19"/>
        </w:rPr>
        <w:t xml:space="preserve"> </w:t>
      </w:r>
      <w:r>
        <w:rPr>
          <w:rFonts w:ascii="Trebuchet MS"/>
        </w:rPr>
        <w:t>reach</w:t>
      </w:r>
      <w:r>
        <w:rPr>
          <w:rFonts w:ascii="Trebuchet MS"/>
          <w:spacing w:val="-19"/>
        </w:rPr>
        <w:t xml:space="preserve"> </w:t>
      </w:r>
      <w:r>
        <w:rPr>
          <w:rFonts w:ascii="Trebuchet MS"/>
        </w:rPr>
        <w:t>consumers</w:t>
      </w:r>
      <w:r>
        <w:rPr>
          <w:rFonts w:ascii="Trebuchet MS"/>
          <w:spacing w:val="-20"/>
        </w:rPr>
        <w:t xml:space="preserve"> </w:t>
      </w:r>
      <w:r>
        <w:rPr>
          <w:rFonts w:ascii="Trebuchet MS"/>
        </w:rPr>
        <w:t>in</w:t>
      </w:r>
      <w:r>
        <w:rPr>
          <w:rFonts w:ascii="Trebuchet MS"/>
          <w:spacing w:val="-22"/>
        </w:rPr>
        <w:t xml:space="preserve"> </w:t>
      </w:r>
      <w:r>
        <w:rPr>
          <w:rFonts w:ascii="Trebuchet MS"/>
        </w:rPr>
        <w:t>a</w:t>
      </w:r>
      <w:r>
        <w:rPr>
          <w:rFonts w:ascii="Trebuchet MS"/>
          <w:spacing w:val="-14"/>
        </w:rPr>
        <w:t xml:space="preserve"> </w:t>
      </w:r>
      <w:r>
        <w:rPr>
          <w:rFonts w:ascii="Trebuchet MS"/>
        </w:rPr>
        <w:t>fresh</w:t>
      </w:r>
      <w:r>
        <w:rPr>
          <w:rFonts w:ascii="Trebuchet MS"/>
          <w:spacing w:val="-14"/>
        </w:rPr>
        <w:t xml:space="preserve"> </w:t>
      </w:r>
      <w:r>
        <w:rPr>
          <w:rFonts w:ascii="Trebuchet MS"/>
        </w:rPr>
        <w:t>state.</w:t>
      </w:r>
    </w:p>
    <w:p>
      <w:pPr>
        <w:pStyle w:val="2"/>
        <w:numPr>
          <w:numId w:val="0"/>
        </w:numPr>
        <w:tabs>
          <w:tab w:val="left" w:pos="888"/>
        </w:tabs>
        <w:spacing w:before="215" w:after="0" w:line="240" w:lineRule="auto"/>
        <w:ind w:right="0" w:rightChars="0"/>
        <w:jc w:val="left"/>
        <w:rPr>
          <w:color w:val="E26C09"/>
          <w:spacing w:val="-3"/>
          <w:sz w:val="36"/>
          <w:szCs w:val="36"/>
          <w:u w:val="thick" w:color="E26C09"/>
        </w:rPr>
      </w:pPr>
      <w:r>
        <w:rPr>
          <w:rFonts w:hint="default"/>
          <w:color w:val="E26C09"/>
          <w:spacing w:val="-4"/>
          <w:sz w:val="36"/>
          <w:szCs w:val="36"/>
          <w:u w:val="none" w:color="auto"/>
          <w:lang w:val="en-US"/>
        </w:rPr>
        <w:t xml:space="preserve">2  </w:t>
      </w:r>
      <w:r>
        <w:rPr>
          <w:color w:val="E26C09"/>
          <w:spacing w:val="-4"/>
          <w:sz w:val="36"/>
          <w:szCs w:val="36"/>
          <w:u w:val="thick" w:color="E26C09"/>
        </w:rPr>
        <w:t>Observations</w:t>
      </w:r>
      <w:r>
        <w:rPr>
          <w:color w:val="E26C09"/>
          <w:spacing w:val="-17"/>
          <w:sz w:val="36"/>
          <w:szCs w:val="36"/>
          <w:u w:val="thick" w:color="E26C09"/>
        </w:rPr>
        <w:t xml:space="preserve"> </w:t>
      </w:r>
      <w:r>
        <w:rPr>
          <w:color w:val="E26C09"/>
          <w:spacing w:val="-4"/>
          <w:sz w:val="36"/>
          <w:szCs w:val="36"/>
          <w:u w:val="thick" w:color="E26C09"/>
        </w:rPr>
        <w:t>and</w:t>
      </w:r>
      <w:r>
        <w:rPr>
          <w:color w:val="E26C09"/>
          <w:spacing w:val="-18"/>
          <w:sz w:val="36"/>
          <w:szCs w:val="36"/>
          <w:u w:val="thick" w:color="E26C09"/>
        </w:rPr>
        <w:t xml:space="preserve"> </w:t>
      </w:r>
      <w:r>
        <w:rPr>
          <w:color w:val="E26C09"/>
          <w:spacing w:val="-4"/>
          <w:sz w:val="36"/>
          <w:szCs w:val="36"/>
          <w:u w:val="thick" w:color="E26C09"/>
        </w:rPr>
        <w:t>Learning</w:t>
      </w:r>
      <w:r>
        <w:rPr>
          <w:color w:val="E26C09"/>
          <w:spacing w:val="-13"/>
          <w:sz w:val="36"/>
          <w:szCs w:val="36"/>
          <w:u w:val="thick" w:color="E26C09"/>
        </w:rPr>
        <w:t xml:space="preserve"> </w:t>
      </w:r>
      <w:r>
        <w:rPr>
          <w:color w:val="E26C09"/>
          <w:spacing w:val="-3"/>
          <w:sz w:val="36"/>
          <w:szCs w:val="36"/>
          <w:u w:val="thick" w:color="E26C09"/>
        </w:rPr>
        <w:t>Outcomes</w:t>
      </w:r>
    </w:p>
    <w:p>
      <w:pPr>
        <w:pStyle w:val="2"/>
        <w:numPr>
          <w:numId w:val="0"/>
        </w:numPr>
        <w:tabs>
          <w:tab w:val="left" w:pos="888"/>
        </w:tabs>
        <w:spacing w:before="215" w:after="0" w:line="240" w:lineRule="auto"/>
        <w:ind w:right="0" w:rightChars="0"/>
        <w:jc w:val="left"/>
        <w:rPr>
          <w:color w:val="E26C09"/>
          <w:spacing w:val="-3"/>
          <w:sz w:val="36"/>
          <w:szCs w:val="36"/>
          <w:u w:val="thick" w:color="E26C09"/>
        </w:rPr>
      </w:pPr>
    </w:p>
    <w:p>
      <w:pPr>
        <w:pStyle w:val="7"/>
        <w:numPr>
          <w:ilvl w:val="0"/>
          <w:numId w:val="8"/>
        </w:numPr>
        <w:tabs>
          <w:tab w:val="left" w:pos="754"/>
          <w:tab w:val="clear" w:pos="420"/>
        </w:tabs>
        <w:spacing w:before="41" w:after="0" w:line="240" w:lineRule="auto"/>
        <w:ind w:left="440" w:leftChars="0" w:right="1348" w:rightChars="0" w:firstLine="0" w:firstLineChars="0"/>
        <w:jc w:val="left"/>
        <w:rPr>
          <w:sz w:val="28"/>
          <w:szCs w:val="28"/>
        </w:rPr>
      </w:pPr>
      <w:r>
        <w:rPr>
          <w:b/>
          <w:spacing w:val="-3"/>
          <w:sz w:val="28"/>
          <w:szCs w:val="28"/>
        </w:rPr>
        <w:t>Understanding</w:t>
      </w:r>
      <w:r>
        <w:rPr>
          <w:b/>
          <w:spacing w:val="-25"/>
          <w:sz w:val="28"/>
          <w:szCs w:val="28"/>
        </w:rPr>
        <w:t xml:space="preserve"> </w:t>
      </w:r>
      <w:r>
        <w:rPr>
          <w:rFonts w:hint="default"/>
          <w:b/>
          <w:spacing w:val="-25"/>
          <w:sz w:val="28"/>
          <w:szCs w:val="28"/>
          <w:lang w:val="en-US"/>
        </w:rPr>
        <w:t xml:space="preserve"> </w:t>
      </w:r>
      <w:r>
        <w:rPr>
          <w:b/>
          <w:spacing w:val="-3"/>
          <w:sz w:val="28"/>
          <w:szCs w:val="28"/>
        </w:rPr>
        <w:t>the</w:t>
      </w:r>
      <w:r>
        <w:rPr>
          <w:b/>
          <w:spacing w:val="-29"/>
          <w:sz w:val="28"/>
          <w:szCs w:val="28"/>
        </w:rPr>
        <w:t xml:space="preserve"> </w:t>
      </w:r>
      <w:r>
        <w:rPr>
          <w:rFonts w:hint="default"/>
          <w:b/>
          <w:spacing w:val="-29"/>
          <w:sz w:val="28"/>
          <w:szCs w:val="28"/>
          <w:lang w:val="en-US"/>
        </w:rPr>
        <w:t xml:space="preserve"> </w:t>
      </w:r>
      <w:r>
        <w:rPr>
          <w:b/>
          <w:spacing w:val="-3"/>
          <w:sz w:val="28"/>
          <w:szCs w:val="28"/>
        </w:rPr>
        <w:t>Dairy</w:t>
      </w:r>
      <w:r>
        <w:rPr>
          <w:rFonts w:hint="default"/>
          <w:b/>
          <w:spacing w:val="-3"/>
          <w:sz w:val="28"/>
          <w:szCs w:val="28"/>
          <w:lang w:val="en-US"/>
        </w:rPr>
        <w:t xml:space="preserve"> </w:t>
      </w:r>
      <w:r>
        <w:rPr>
          <w:b/>
          <w:spacing w:val="-24"/>
          <w:sz w:val="28"/>
          <w:szCs w:val="28"/>
        </w:rPr>
        <w:t xml:space="preserve"> </w:t>
      </w:r>
      <w:r>
        <w:rPr>
          <w:b/>
          <w:spacing w:val="-3"/>
          <w:sz w:val="28"/>
          <w:szCs w:val="28"/>
        </w:rPr>
        <w:t>Industry:</w:t>
      </w:r>
      <w:r>
        <w:rPr>
          <w:b/>
          <w:spacing w:val="-3"/>
          <w:sz w:val="28"/>
          <w:szCs w:val="28"/>
          <w:lang w:val="en-US"/>
        </w:rPr>
        <w:t>The visit</w:t>
      </w:r>
      <w:r>
        <w:rPr>
          <w:spacing w:val="-22"/>
          <w:sz w:val="28"/>
          <w:szCs w:val="28"/>
        </w:rPr>
        <w:t xml:space="preserve"> </w:t>
      </w:r>
      <w:r>
        <w:rPr>
          <w:spacing w:val="-3"/>
          <w:sz w:val="28"/>
          <w:szCs w:val="28"/>
        </w:rPr>
        <w:t>provided</w:t>
      </w:r>
      <w:r>
        <w:rPr>
          <w:spacing w:val="-21"/>
          <w:sz w:val="28"/>
          <w:szCs w:val="28"/>
        </w:rPr>
        <w:t xml:space="preserve"> </w:t>
      </w:r>
      <w:r>
        <w:rPr>
          <w:spacing w:val="-3"/>
          <w:sz w:val="28"/>
          <w:szCs w:val="28"/>
        </w:rPr>
        <w:t>an</w:t>
      </w:r>
      <w:r>
        <w:rPr>
          <w:spacing w:val="-27"/>
          <w:sz w:val="28"/>
          <w:szCs w:val="28"/>
        </w:rPr>
        <w:t xml:space="preserve"> </w:t>
      </w:r>
      <w:r>
        <w:rPr>
          <w:rFonts w:hint="default"/>
          <w:spacing w:val="-27"/>
          <w:sz w:val="28"/>
          <w:szCs w:val="28"/>
          <w:lang w:val="en-US"/>
        </w:rPr>
        <w:t xml:space="preserve"> </w:t>
      </w:r>
      <w:r>
        <w:rPr>
          <w:spacing w:val="-3"/>
          <w:sz w:val="28"/>
          <w:szCs w:val="28"/>
        </w:rPr>
        <w:t>in-depth</w:t>
      </w:r>
      <w:r>
        <w:rPr>
          <w:rFonts w:hint="default"/>
          <w:spacing w:val="-3"/>
          <w:sz w:val="28"/>
          <w:szCs w:val="28"/>
          <w:lang w:val="en-US"/>
        </w:rPr>
        <w:t xml:space="preserve"> </w:t>
      </w:r>
      <w:r>
        <w:rPr>
          <w:spacing w:val="-27"/>
          <w:sz w:val="28"/>
          <w:szCs w:val="28"/>
        </w:rPr>
        <w:t xml:space="preserve"> </w:t>
      </w:r>
      <w:r>
        <w:rPr>
          <w:spacing w:val="-27"/>
          <w:sz w:val="28"/>
          <w:szCs w:val="28"/>
          <w:lang w:val="en-US"/>
        </w:rPr>
        <w:t xml:space="preserve">understanding </w:t>
      </w:r>
      <w:r>
        <w:rPr>
          <w:rFonts w:hint="default"/>
          <w:spacing w:val="-27"/>
          <w:sz w:val="28"/>
          <w:szCs w:val="28"/>
          <w:lang w:val="en-US"/>
        </w:rPr>
        <w:t xml:space="preserve"> </w:t>
      </w:r>
      <w:r>
        <w:rPr>
          <w:spacing w:val="-27"/>
          <w:sz w:val="28"/>
          <w:szCs w:val="28"/>
          <w:lang w:val="en-US"/>
        </w:rPr>
        <w:t>of</w:t>
      </w:r>
      <w:r>
        <w:rPr>
          <w:spacing w:val="-8"/>
          <w:sz w:val="28"/>
          <w:szCs w:val="28"/>
        </w:rPr>
        <w:t xml:space="preserve"> </w:t>
      </w:r>
      <w:r>
        <w:rPr>
          <w:rFonts w:hint="default"/>
          <w:spacing w:val="-8"/>
          <w:sz w:val="28"/>
          <w:szCs w:val="28"/>
          <w:lang w:val="en-US"/>
        </w:rPr>
        <w:t xml:space="preserve"> </w:t>
      </w:r>
      <w:r>
        <w:rPr>
          <w:spacing w:val="-2"/>
          <w:sz w:val="28"/>
          <w:szCs w:val="28"/>
        </w:rPr>
        <w:t>the</w:t>
      </w:r>
      <w:r>
        <w:rPr>
          <w:rFonts w:hint="default"/>
          <w:spacing w:val="-2"/>
          <w:sz w:val="28"/>
          <w:szCs w:val="28"/>
          <w:lang w:val="en-US"/>
        </w:rPr>
        <w:t xml:space="preserve"> </w:t>
      </w:r>
      <w:r>
        <w:rPr>
          <w:spacing w:val="-51"/>
          <w:sz w:val="28"/>
          <w:szCs w:val="28"/>
        </w:rPr>
        <w:t xml:space="preserve"> </w:t>
      </w:r>
      <w:r>
        <w:rPr>
          <w:spacing w:val="-1"/>
          <w:sz w:val="28"/>
          <w:szCs w:val="28"/>
        </w:rPr>
        <w:t>entire</w:t>
      </w:r>
      <w:r>
        <w:rPr>
          <w:rFonts w:hint="default"/>
          <w:spacing w:val="-1"/>
          <w:sz w:val="28"/>
          <w:szCs w:val="28"/>
          <w:lang w:val="en-US"/>
        </w:rPr>
        <w:t xml:space="preserve"> </w:t>
      </w:r>
      <w:r>
        <w:rPr>
          <w:spacing w:val="-1"/>
          <w:sz w:val="28"/>
          <w:szCs w:val="28"/>
        </w:rPr>
        <w:t>milk</w:t>
      </w:r>
      <w:r>
        <w:rPr>
          <w:rFonts w:hint="default"/>
          <w:spacing w:val="-1"/>
          <w:sz w:val="28"/>
          <w:szCs w:val="28"/>
          <w:lang w:val="en-US"/>
        </w:rPr>
        <w:t xml:space="preserve"> </w:t>
      </w:r>
      <w:r>
        <w:rPr>
          <w:spacing w:val="-1"/>
          <w:sz w:val="28"/>
          <w:szCs w:val="28"/>
        </w:rPr>
        <w:t>processing</w:t>
      </w:r>
      <w:r>
        <w:rPr>
          <w:rFonts w:hint="default"/>
          <w:spacing w:val="-1"/>
          <w:sz w:val="28"/>
          <w:szCs w:val="28"/>
          <w:lang w:val="en-US"/>
        </w:rPr>
        <w:t xml:space="preserve"> </w:t>
      </w:r>
      <w:r>
        <w:rPr>
          <w:spacing w:val="-1"/>
          <w:sz w:val="28"/>
          <w:szCs w:val="28"/>
        </w:rPr>
        <w:t>chain,</w:t>
      </w:r>
      <w:r>
        <w:rPr>
          <w:spacing w:val="-23"/>
          <w:sz w:val="28"/>
          <w:szCs w:val="28"/>
        </w:rPr>
        <w:t xml:space="preserve"> </w:t>
      </w:r>
      <w:r>
        <w:rPr>
          <w:sz w:val="28"/>
          <w:szCs w:val="28"/>
        </w:rPr>
        <w:t>from</w:t>
      </w:r>
      <w:r>
        <w:rPr>
          <w:rFonts w:hint="default"/>
          <w:sz w:val="28"/>
          <w:szCs w:val="28"/>
          <w:lang w:val="en-US"/>
        </w:rPr>
        <w:t xml:space="preserve"> </w:t>
      </w:r>
      <w:r>
        <w:rPr>
          <w:sz w:val="28"/>
          <w:szCs w:val="28"/>
        </w:rPr>
        <w:t>collection</w:t>
      </w:r>
      <w:r>
        <w:rPr>
          <w:spacing w:val="-27"/>
          <w:sz w:val="28"/>
          <w:szCs w:val="28"/>
        </w:rPr>
        <w:t xml:space="preserve"> </w:t>
      </w:r>
      <w:r>
        <w:rPr>
          <w:sz w:val="28"/>
          <w:szCs w:val="28"/>
        </w:rPr>
        <w:t>to</w:t>
      </w:r>
      <w:r>
        <w:rPr>
          <w:spacing w:val="-28"/>
          <w:sz w:val="28"/>
          <w:szCs w:val="28"/>
        </w:rPr>
        <w:t xml:space="preserve"> </w:t>
      </w:r>
      <w:r>
        <w:rPr>
          <w:sz w:val="28"/>
          <w:szCs w:val="28"/>
        </w:rPr>
        <w:t>packing</w:t>
      </w:r>
      <w:r>
        <w:rPr>
          <w:rFonts w:hint="default"/>
          <w:sz w:val="28"/>
          <w:szCs w:val="28"/>
          <w:lang w:val="en-US"/>
        </w:rPr>
        <w:t xml:space="preserve"> </w:t>
      </w:r>
      <w:r>
        <w:rPr>
          <w:sz w:val="28"/>
          <w:szCs w:val="28"/>
        </w:rPr>
        <w:t>and</w:t>
      </w:r>
      <w:r>
        <w:rPr>
          <w:spacing w:val="-24"/>
          <w:sz w:val="28"/>
          <w:szCs w:val="28"/>
        </w:rPr>
        <w:t xml:space="preserve"> </w:t>
      </w:r>
      <w:r>
        <w:rPr>
          <w:sz w:val="28"/>
          <w:szCs w:val="28"/>
        </w:rPr>
        <w:t>distribution.</w:t>
      </w:r>
    </w:p>
    <w:p>
      <w:pPr>
        <w:pStyle w:val="7"/>
        <w:numPr>
          <w:ilvl w:val="0"/>
          <w:numId w:val="8"/>
        </w:numPr>
        <w:tabs>
          <w:tab w:val="left" w:pos="754"/>
          <w:tab w:val="clear" w:pos="420"/>
        </w:tabs>
        <w:spacing w:before="4" w:after="0" w:line="240" w:lineRule="auto"/>
        <w:ind w:left="440" w:leftChars="0" w:right="532" w:rightChars="0" w:firstLine="0" w:firstLineChars="0"/>
        <w:jc w:val="left"/>
        <w:rPr>
          <w:sz w:val="28"/>
          <w:szCs w:val="28"/>
        </w:rPr>
      </w:pPr>
      <w:r>
        <w:rPr>
          <w:b/>
          <w:spacing w:val="-4"/>
          <w:sz w:val="28"/>
          <w:szCs w:val="28"/>
        </w:rPr>
        <w:t>Quality</w:t>
      </w:r>
      <w:r>
        <w:rPr>
          <w:b/>
          <w:spacing w:val="-20"/>
          <w:sz w:val="28"/>
          <w:szCs w:val="28"/>
        </w:rPr>
        <w:t xml:space="preserve"> </w:t>
      </w:r>
      <w:r>
        <w:rPr>
          <w:b/>
          <w:spacing w:val="-4"/>
          <w:sz w:val="28"/>
          <w:szCs w:val="28"/>
        </w:rPr>
        <w:t>Control</w:t>
      </w:r>
      <w:r>
        <w:rPr>
          <w:b/>
          <w:spacing w:val="-22"/>
          <w:sz w:val="28"/>
          <w:szCs w:val="28"/>
        </w:rPr>
        <w:t xml:space="preserve"> </w:t>
      </w:r>
      <w:r>
        <w:rPr>
          <w:b/>
          <w:spacing w:val="-4"/>
          <w:sz w:val="28"/>
          <w:szCs w:val="28"/>
        </w:rPr>
        <w:t>Practices:</w:t>
      </w:r>
      <w:r>
        <w:rPr>
          <w:spacing w:val="-4"/>
          <w:sz w:val="28"/>
          <w:szCs w:val="28"/>
        </w:rPr>
        <w:t>We</w:t>
      </w:r>
      <w:r>
        <w:rPr>
          <w:spacing w:val="-22"/>
          <w:sz w:val="28"/>
          <w:szCs w:val="28"/>
        </w:rPr>
        <w:t xml:space="preserve"> </w:t>
      </w:r>
      <w:r>
        <w:rPr>
          <w:spacing w:val="-4"/>
          <w:sz w:val="28"/>
          <w:szCs w:val="28"/>
        </w:rPr>
        <w:t>observed</w:t>
      </w:r>
      <w:r>
        <w:rPr>
          <w:spacing w:val="-22"/>
          <w:sz w:val="28"/>
          <w:szCs w:val="28"/>
        </w:rPr>
        <w:t xml:space="preserve"> </w:t>
      </w:r>
      <w:r>
        <w:rPr>
          <w:spacing w:val="-4"/>
          <w:sz w:val="28"/>
          <w:szCs w:val="28"/>
        </w:rPr>
        <w:t>the</w:t>
      </w:r>
      <w:r>
        <w:rPr>
          <w:spacing w:val="-22"/>
          <w:sz w:val="28"/>
          <w:szCs w:val="28"/>
        </w:rPr>
        <w:t xml:space="preserve"> </w:t>
      </w:r>
      <w:r>
        <w:rPr>
          <w:spacing w:val="-4"/>
          <w:sz w:val="28"/>
          <w:szCs w:val="28"/>
        </w:rPr>
        <w:t>importance</w:t>
      </w:r>
      <w:r>
        <w:rPr>
          <w:spacing w:val="-15"/>
          <w:sz w:val="28"/>
          <w:szCs w:val="28"/>
        </w:rPr>
        <w:t xml:space="preserve"> </w:t>
      </w:r>
      <w:r>
        <w:rPr>
          <w:spacing w:val="-3"/>
          <w:sz w:val="28"/>
          <w:szCs w:val="28"/>
        </w:rPr>
        <w:t>of</w:t>
      </w:r>
      <w:r>
        <w:rPr>
          <w:spacing w:val="-21"/>
          <w:sz w:val="28"/>
          <w:szCs w:val="28"/>
        </w:rPr>
        <w:t xml:space="preserve"> </w:t>
      </w:r>
      <w:r>
        <w:rPr>
          <w:spacing w:val="-3"/>
          <w:sz w:val="28"/>
          <w:szCs w:val="28"/>
        </w:rPr>
        <w:t>quality</w:t>
      </w:r>
      <w:r>
        <w:rPr>
          <w:spacing w:val="-22"/>
          <w:sz w:val="28"/>
          <w:szCs w:val="28"/>
        </w:rPr>
        <w:t xml:space="preserve"> </w:t>
      </w:r>
      <w:r>
        <w:rPr>
          <w:spacing w:val="-3"/>
          <w:sz w:val="28"/>
          <w:szCs w:val="28"/>
        </w:rPr>
        <w:t>control</w:t>
      </w:r>
      <w:r>
        <w:rPr>
          <w:spacing w:val="-26"/>
          <w:sz w:val="28"/>
          <w:szCs w:val="28"/>
        </w:rPr>
        <w:t xml:space="preserve"> </w:t>
      </w:r>
      <w:r>
        <w:rPr>
          <w:spacing w:val="-3"/>
          <w:sz w:val="28"/>
          <w:szCs w:val="28"/>
        </w:rPr>
        <w:t>in</w:t>
      </w:r>
      <w:r>
        <w:rPr>
          <w:spacing w:val="-21"/>
          <w:sz w:val="28"/>
          <w:szCs w:val="28"/>
        </w:rPr>
        <w:t xml:space="preserve"> </w:t>
      </w:r>
      <w:r>
        <w:rPr>
          <w:spacing w:val="-3"/>
          <w:sz w:val="28"/>
          <w:szCs w:val="28"/>
        </w:rPr>
        <w:t>ensuring</w:t>
      </w:r>
      <w:r>
        <w:rPr>
          <w:spacing w:val="-9"/>
          <w:sz w:val="28"/>
          <w:szCs w:val="28"/>
        </w:rPr>
        <w:t xml:space="preserve"> </w:t>
      </w:r>
      <w:r>
        <w:rPr>
          <w:spacing w:val="-3"/>
          <w:sz w:val="28"/>
          <w:szCs w:val="28"/>
        </w:rPr>
        <w:t>that</w:t>
      </w:r>
      <w:r>
        <w:rPr>
          <w:spacing w:val="-16"/>
          <w:sz w:val="28"/>
          <w:szCs w:val="28"/>
        </w:rPr>
        <w:t xml:space="preserve"> </w:t>
      </w:r>
      <w:r>
        <w:rPr>
          <w:spacing w:val="-3"/>
          <w:sz w:val="28"/>
          <w:szCs w:val="28"/>
        </w:rPr>
        <w:t>dairy</w:t>
      </w:r>
      <w:r>
        <w:rPr>
          <w:spacing w:val="-51"/>
          <w:sz w:val="28"/>
          <w:szCs w:val="28"/>
        </w:rPr>
        <w:t xml:space="preserve"> </w:t>
      </w:r>
      <w:r>
        <w:rPr>
          <w:sz w:val="28"/>
          <w:szCs w:val="28"/>
        </w:rPr>
        <w:t>products</w:t>
      </w:r>
      <w:r>
        <w:rPr>
          <w:spacing w:val="-24"/>
          <w:sz w:val="28"/>
          <w:szCs w:val="28"/>
        </w:rPr>
        <w:t xml:space="preserve"> </w:t>
      </w:r>
      <w:r>
        <w:rPr>
          <w:sz w:val="28"/>
          <w:szCs w:val="28"/>
        </w:rPr>
        <w:t>are</w:t>
      </w:r>
      <w:r>
        <w:rPr>
          <w:spacing w:val="-23"/>
          <w:sz w:val="28"/>
          <w:szCs w:val="28"/>
        </w:rPr>
        <w:t xml:space="preserve"> </w:t>
      </w:r>
      <w:r>
        <w:rPr>
          <w:sz w:val="28"/>
          <w:szCs w:val="28"/>
        </w:rPr>
        <w:t>safe</w:t>
      </w:r>
      <w:r>
        <w:rPr>
          <w:spacing w:val="-23"/>
          <w:sz w:val="28"/>
          <w:szCs w:val="28"/>
        </w:rPr>
        <w:t xml:space="preserve"> </w:t>
      </w:r>
      <w:r>
        <w:rPr>
          <w:sz w:val="28"/>
          <w:szCs w:val="28"/>
        </w:rPr>
        <w:t>for</w:t>
      </w:r>
      <w:r>
        <w:rPr>
          <w:spacing w:val="-20"/>
          <w:sz w:val="28"/>
          <w:szCs w:val="28"/>
        </w:rPr>
        <w:t xml:space="preserve"> </w:t>
      </w:r>
      <w:r>
        <w:rPr>
          <w:sz w:val="28"/>
          <w:szCs w:val="28"/>
        </w:rPr>
        <w:t>consumption.</w:t>
      </w:r>
    </w:p>
    <w:p>
      <w:pPr>
        <w:pStyle w:val="7"/>
        <w:numPr>
          <w:ilvl w:val="0"/>
          <w:numId w:val="8"/>
        </w:numPr>
        <w:tabs>
          <w:tab w:val="left" w:pos="754"/>
          <w:tab w:val="clear" w:pos="420"/>
        </w:tabs>
        <w:spacing w:before="0" w:after="0" w:line="240" w:lineRule="auto"/>
        <w:ind w:left="440" w:leftChars="0" w:right="620" w:rightChars="0" w:firstLine="0" w:firstLineChars="0"/>
        <w:jc w:val="left"/>
        <w:rPr>
          <w:sz w:val="28"/>
          <w:szCs w:val="28"/>
        </w:rPr>
      </w:pPr>
      <w:r>
        <w:rPr>
          <w:b/>
          <w:spacing w:val="-3"/>
          <w:sz w:val="28"/>
          <w:szCs w:val="28"/>
        </w:rPr>
        <w:t>Technological</w:t>
      </w:r>
      <w:r>
        <w:rPr>
          <w:b/>
          <w:spacing w:val="-20"/>
          <w:sz w:val="28"/>
          <w:szCs w:val="28"/>
        </w:rPr>
        <w:t xml:space="preserve"> </w:t>
      </w:r>
      <w:r>
        <w:rPr>
          <w:b/>
          <w:spacing w:val="-3"/>
          <w:sz w:val="28"/>
          <w:szCs w:val="28"/>
        </w:rPr>
        <w:t>Exposure:</w:t>
      </w:r>
      <w:r>
        <w:rPr>
          <w:spacing w:val="-3"/>
          <w:sz w:val="28"/>
          <w:szCs w:val="28"/>
        </w:rPr>
        <w:t>The</w:t>
      </w:r>
      <w:r>
        <w:rPr>
          <w:spacing w:val="-21"/>
          <w:sz w:val="28"/>
          <w:szCs w:val="28"/>
        </w:rPr>
        <w:t xml:space="preserve"> </w:t>
      </w:r>
      <w:r>
        <w:rPr>
          <w:spacing w:val="-3"/>
          <w:sz w:val="28"/>
          <w:szCs w:val="28"/>
        </w:rPr>
        <w:t>advanced</w:t>
      </w:r>
      <w:r>
        <w:rPr>
          <w:rFonts w:hint="default"/>
          <w:spacing w:val="-3"/>
          <w:sz w:val="28"/>
          <w:szCs w:val="28"/>
          <w:lang w:val="en-US"/>
        </w:rPr>
        <w:t xml:space="preserve"> </w:t>
      </w:r>
      <w:r>
        <w:rPr>
          <w:spacing w:val="-17"/>
          <w:sz w:val="28"/>
          <w:szCs w:val="28"/>
        </w:rPr>
        <w:t xml:space="preserve"> </w:t>
      </w:r>
      <w:r>
        <w:rPr>
          <w:spacing w:val="-3"/>
          <w:sz w:val="28"/>
          <w:szCs w:val="28"/>
        </w:rPr>
        <w:t>machinery</w:t>
      </w:r>
      <w:r>
        <w:rPr>
          <w:spacing w:val="-16"/>
          <w:sz w:val="28"/>
          <w:szCs w:val="28"/>
        </w:rPr>
        <w:t xml:space="preserve"> </w:t>
      </w:r>
      <w:r>
        <w:rPr>
          <w:spacing w:val="-2"/>
          <w:sz w:val="28"/>
          <w:szCs w:val="28"/>
        </w:rPr>
        <w:t>and</w:t>
      </w:r>
      <w:r>
        <w:rPr>
          <w:rFonts w:hint="default"/>
          <w:spacing w:val="-2"/>
          <w:sz w:val="28"/>
          <w:szCs w:val="28"/>
          <w:lang w:val="en-US"/>
        </w:rPr>
        <w:t xml:space="preserve"> </w:t>
      </w:r>
      <w:r>
        <w:rPr>
          <w:spacing w:val="-18"/>
          <w:sz w:val="28"/>
          <w:szCs w:val="28"/>
        </w:rPr>
        <w:t xml:space="preserve"> </w:t>
      </w:r>
      <w:r>
        <w:rPr>
          <w:spacing w:val="-2"/>
          <w:sz w:val="28"/>
          <w:szCs w:val="28"/>
        </w:rPr>
        <w:t>automation</w:t>
      </w:r>
      <w:r>
        <w:rPr>
          <w:spacing w:val="-19"/>
          <w:sz w:val="28"/>
          <w:szCs w:val="28"/>
        </w:rPr>
        <w:t xml:space="preserve"> </w:t>
      </w:r>
      <w:r>
        <w:rPr>
          <w:spacing w:val="-2"/>
          <w:sz w:val="28"/>
          <w:szCs w:val="28"/>
        </w:rPr>
        <w:t>used</w:t>
      </w:r>
      <w:r>
        <w:rPr>
          <w:spacing w:val="-20"/>
          <w:sz w:val="28"/>
          <w:szCs w:val="28"/>
        </w:rPr>
        <w:t xml:space="preserve"> </w:t>
      </w:r>
      <w:r>
        <w:rPr>
          <w:spacing w:val="-2"/>
          <w:sz w:val="28"/>
          <w:szCs w:val="28"/>
        </w:rPr>
        <w:t>in</w:t>
      </w:r>
      <w:r>
        <w:rPr>
          <w:spacing w:val="-19"/>
          <w:sz w:val="28"/>
          <w:szCs w:val="28"/>
        </w:rPr>
        <w:t xml:space="preserve"> </w:t>
      </w:r>
      <w:r>
        <w:rPr>
          <w:spacing w:val="-2"/>
          <w:sz w:val="28"/>
          <w:szCs w:val="28"/>
        </w:rPr>
        <w:t>the</w:t>
      </w:r>
      <w:r>
        <w:rPr>
          <w:spacing w:val="-20"/>
          <w:sz w:val="28"/>
          <w:szCs w:val="28"/>
        </w:rPr>
        <w:t xml:space="preserve"> </w:t>
      </w:r>
      <w:r>
        <w:rPr>
          <w:spacing w:val="-2"/>
          <w:sz w:val="28"/>
          <w:szCs w:val="28"/>
        </w:rPr>
        <w:t>dairy</w:t>
      </w:r>
      <w:r>
        <w:rPr>
          <w:spacing w:val="-4"/>
          <w:sz w:val="28"/>
          <w:szCs w:val="28"/>
        </w:rPr>
        <w:t xml:space="preserve"> </w:t>
      </w:r>
      <w:r>
        <w:rPr>
          <w:spacing w:val="-2"/>
          <w:sz w:val="28"/>
          <w:szCs w:val="28"/>
        </w:rPr>
        <w:t>industry</w:t>
      </w:r>
      <w:r>
        <w:rPr>
          <w:rFonts w:hint="default"/>
          <w:spacing w:val="-2"/>
          <w:sz w:val="28"/>
          <w:szCs w:val="28"/>
          <w:lang w:val="en-US"/>
        </w:rPr>
        <w:t xml:space="preserve"> </w:t>
      </w:r>
      <w:r>
        <w:rPr>
          <w:spacing w:val="-51"/>
          <w:sz w:val="28"/>
          <w:szCs w:val="28"/>
        </w:rPr>
        <w:t xml:space="preserve"> </w:t>
      </w:r>
      <w:r>
        <w:rPr>
          <w:spacing w:val="-3"/>
          <w:sz w:val="28"/>
          <w:szCs w:val="28"/>
        </w:rPr>
        <w:t>were</w:t>
      </w:r>
      <w:r>
        <w:rPr>
          <w:rFonts w:hint="default"/>
          <w:spacing w:val="-3"/>
          <w:sz w:val="28"/>
          <w:szCs w:val="28"/>
          <w:lang w:val="en-US"/>
        </w:rPr>
        <w:t xml:space="preserve"> </w:t>
      </w:r>
      <w:r>
        <w:rPr>
          <w:spacing w:val="-3"/>
          <w:sz w:val="28"/>
          <w:szCs w:val="28"/>
        </w:rPr>
        <w:t>impressive,</w:t>
      </w:r>
      <w:r>
        <w:rPr>
          <w:spacing w:val="-26"/>
          <w:sz w:val="28"/>
          <w:szCs w:val="28"/>
        </w:rPr>
        <w:t xml:space="preserve"> </w:t>
      </w:r>
      <w:r>
        <w:rPr>
          <w:spacing w:val="-3"/>
          <w:sz w:val="28"/>
          <w:szCs w:val="28"/>
        </w:rPr>
        <w:t>highlighting</w:t>
      </w:r>
      <w:r>
        <w:rPr>
          <w:spacing w:val="-27"/>
          <w:sz w:val="28"/>
          <w:szCs w:val="28"/>
        </w:rPr>
        <w:t xml:space="preserve"> </w:t>
      </w:r>
      <w:r>
        <w:rPr>
          <w:spacing w:val="-3"/>
          <w:sz w:val="28"/>
          <w:szCs w:val="28"/>
        </w:rPr>
        <w:t>the</w:t>
      </w:r>
      <w:r>
        <w:rPr>
          <w:spacing w:val="-28"/>
          <w:sz w:val="28"/>
          <w:szCs w:val="28"/>
        </w:rPr>
        <w:t xml:space="preserve"> </w:t>
      </w:r>
      <w:r>
        <w:rPr>
          <w:spacing w:val="-3"/>
          <w:sz w:val="28"/>
          <w:szCs w:val="28"/>
        </w:rPr>
        <w:t>role</w:t>
      </w:r>
      <w:r>
        <w:rPr>
          <w:spacing w:val="-22"/>
          <w:sz w:val="28"/>
          <w:szCs w:val="28"/>
        </w:rPr>
        <w:t xml:space="preserve"> </w:t>
      </w:r>
      <w:r>
        <w:rPr>
          <w:spacing w:val="-3"/>
          <w:sz w:val="28"/>
          <w:szCs w:val="28"/>
        </w:rPr>
        <w:t>of</w:t>
      </w:r>
      <w:r>
        <w:rPr>
          <w:spacing w:val="-30"/>
          <w:sz w:val="28"/>
          <w:szCs w:val="28"/>
        </w:rPr>
        <w:t xml:space="preserve"> </w:t>
      </w:r>
      <w:r>
        <w:rPr>
          <w:spacing w:val="-3"/>
          <w:sz w:val="28"/>
          <w:szCs w:val="28"/>
        </w:rPr>
        <w:t>technology</w:t>
      </w:r>
      <w:r>
        <w:rPr>
          <w:spacing w:val="-25"/>
          <w:sz w:val="28"/>
          <w:szCs w:val="28"/>
        </w:rPr>
        <w:t xml:space="preserve"> </w:t>
      </w:r>
      <w:r>
        <w:rPr>
          <w:spacing w:val="-3"/>
          <w:sz w:val="28"/>
          <w:szCs w:val="28"/>
        </w:rPr>
        <w:t>in</w:t>
      </w:r>
      <w:r>
        <w:rPr>
          <w:spacing w:val="-27"/>
          <w:sz w:val="28"/>
          <w:szCs w:val="28"/>
        </w:rPr>
        <w:t xml:space="preserve"> </w:t>
      </w:r>
      <w:r>
        <w:rPr>
          <w:spacing w:val="-3"/>
          <w:sz w:val="28"/>
          <w:szCs w:val="28"/>
        </w:rPr>
        <w:t>modern</w:t>
      </w:r>
      <w:r>
        <w:rPr>
          <w:rFonts w:hint="default"/>
          <w:spacing w:val="-3"/>
          <w:sz w:val="28"/>
          <w:szCs w:val="28"/>
          <w:lang w:val="en-US"/>
        </w:rPr>
        <w:t xml:space="preserve"> </w:t>
      </w:r>
      <w:r>
        <w:rPr>
          <w:spacing w:val="-3"/>
          <w:sz w:val="28"/>
          <w:szCs w:val="28"/>
        </w:rPr>
        <w:t>food</w:t>
      </w:r>
      <w:r>
        <w:rPr>
          <w:rFonts w:hint="default"/>
          <w:spacing w:val="-3"/>
          <w:sz w:val="28"/>
          <w:szCs w:val="28"/>
          <w:lang w:val="en-US"/>
        </w:rPr>
        <w:t xml:space="preserve"> </w:t>
      </w:r>
      <w:r>
        <w:rPr>
          <w:spacing w:val="-3"/>
          <w:sz w:val="28"/>
          <w:szCs w:val="28"/>
        </w:rPr>
        <w:t>processing</w:t>
      </w:r>
      <w:r>
        <w:rPr>
          <w:spacing w:val="-5"/>
          <w:sz w:val="28"/>
          <w:szCs w:val="28"/>
        </w:rPr>
        <w:t xml:space="preserve"> </w:t>
      </w:r>
      <w:r>
        <w:rPr>
          <w:spacing w:val="-2"/>
          <w:sz w:val="28"/>
          <w:szCs w:val="28"/>
        </w:rPr>
        <w:t>industries.</w:t>
      </w:r>
    </w:p>
    <w:p>
      <w:pPr>
        <w:pStyle w:val="7"/>
        <w:numPr>
          <w:ilvl w:val="0"/>
          <w:numId w:val="8"/>
        </w:numPr>
        <w:tabs>
          <w:tab w:val="left" w:pos="754"/>
          <w:tab w:val="clear" w:pos="420"/>
        </w:tabs>
        <w:spacing w:before="4" w:after="0" w:line="240" w:lineRule="auto"/>
        <w:ind w:left="440" w:leftChars="0" w:right="2254" w:rightChars="0" w:firstLine="0" w:firstLineChars="0"/>
        <w:jc w:val="left"/>
        <w:rPr>
          <w:b/>
          <w:sz w:val="28"/>
          <w:szCs w:val="28"/>
        </w:rPr>
      </w:pPr>
      <w:r>
        <w:rPr>
          <w:b/>
          <w:spacing w:val="-3"/>
          <w:sz w:val="28"/>
          <w:szCs w:val="28"/>
        </w:rPr>
        <w:t>Sustainability:</w:t>
      </w:r>
      <w:r>
        <w:rPr>
          <w:spacing w:val="-3"/>
          <w:sz w:val="28"/>
          <w:szCs w:val="28"/>
        </w:rPr>
        <w:t>The</w:t>
      </w:r>
      <w:r>
        <w:rPr>
          <w:rFonts w:hint="default"/>
          <w:spacing w:val="-3"/>
          <w:sz w:val="28"/>
          <w:szCs w:val="28"/>
          <w:lang w:val="en-US"/>
        </w:rPr>
        <w:t xml:space="preserve"> </w:t>
      </w:r>
      <w:r>
        <w:rPr>
          <w:spacing w:val="-3"/>
          <w:sz w:val="28"/>
          <w:szCs w:val="28"/>
        </w:rPr>
        <w:t>industry’s</w:t>
      </w:r>
      <w:r>
        <w:rPr>
          <w:rFonts w:hint="default"/>
          <w:spacing w:val="-3"/>
          <w:sz w:val="28"/>
          <w:szCs w:val="28"/>
          <w:lang w:val="en-US"/>
        </w:rPr>
        <w:t xml:space="preserve"> </w:t>
      </w:r>
      <w:r>
        <w:rPr>
          <w:spacing w:val="-3"/>
          <w:sz w:val="28"/>
          <w:szCs w:val="28"/>
        </w:rPr>
        <w:t>efforts</w:t>
      </w:r>
      <w:r>
        <w:rPr>
          <w:spacing w:val="-29"/>
          <w:sz w:val="28"/>
          <w:szCs w:val="28"/>
        </w:rPr>
        <w:t xml:space="preserve"> </w:t>
      </w:r>
      <w:r>
        <w:rPr>
          <w:spacing w:val="-3"/>
          <w:sz w:val="28"/>
          <w:szCs w:val="28"/>
        </w:rPr>
        <w:t>to</w:t>
      </w:r>
      <w:r>
        <w:rPr>
          <w:spacing w:val="-27"/>
          <w:sz w:val="28"/>
          <w:szCs w:val="28"/>
        </w:rPr>
        <w:t xml:space="preserve"> </w:t>
      </w:r>
      <w:r>
        <w:rPr>
          <w:spacing w:val="-3"/>
          <w:sz w:val="28"/>
          <w:szCs w:val="28"/>
        </w:rPr>
        <w:t>maintain</w:t>
      </w:r>
      <w:r>
        <w:rPr>
          <w:spacing w:val="-25"/>
          <w:sz w:val="28"/>
          <w:szCs w:val="28"/>
        </w:rPr>
        <w:t xml:space="preserve"> </w:t>
      </w:r>
      <w:r>
        <w:rPr>
          <w:spacing w:val="-3"/>
          <w:sz w:val="28"/>
          <w:szCs w:val="28"/>
        </w:rPr>
        <w:t>sustainability</w:t>
      </w:r>
      <w:r>
        <w:rPr>
          <w:spacing w:val="-25"/>
          <w:sz w:val="28"/>
          <w:szCs w:val="28"/>
        </w:rPr>
        <w:t xml:space="preserve"> </w:t>
      </w:r>
      <w:r>
        <w:rPr>
          <w:spacing w:val="-3"/>
          <w:sz w:val="28"/>
          <w:szCs w:val="28"/>
        </w:rPr>
        <w:t>through</w:t>
      </w:r>
      <w:r>
        <w:rPr>
          <w:rFonts w:hint="default"/>
          <w:spacing w:val="-3"/>
          <w:sz w:val="28"/>
          <w:szCs w:val="28"/>
          <w:lang w:val="en-US"/>
        </w:rPr>
        <w:t xml:space="preserve"> </w:t>
      </w:r>
      <w:r>
        <w:rPr>
          <w:spacing w:val="-3"/>
          <w:sz w:val="28"/>
          <w:szCs w:val="28"/>
        </w:rPr>
        <w:t>waste</w:t>
      </w:r>
      <w:r>
        <w:rPr>
          <w:spacing w:val="-51"/>
          <w:sz w:val="28"/>
          <w:szCs w:val="28"/>
        </w:rPr>
        <w:t xml:space="preserve"> </w:t>
      </w:r>
      <w:r>
        <w:rPr>
          <w:sz w:val="28"/>
          <w:szCs w:val="28"/>
        </w:rPr>
        <w:t>management</w:t>
      </w:r>
      <w:r>
        <w:rPr>
          <w:spacing w:val="-19"/>
          <w:sz w:val="28"/>
          <w:szCs w:val="28"/>
        </w:rPr>
        <w:t xml:space="preserve"> </w:t>
      </w:r>
      <w:r>
        <w:rPr>
          <w:sz w:val="28"/>
          <w:szCs w:val="28"/>
        </w:rPr>
        <w:t>and</w:t>
      </w:r>
      <w:r>
        <w:rPr>
          <w:spacing w:val="-24"/>
          <w:sz w:val="28"/>
          <w:szCs w:val="28"/>
        </w:rPr>
        <w:t xml:space="preserve"> </w:t>
      </w:r>
      <w:r>
        <w:rPr>
          <w:sz w:val="28"/>
          <w:szCs w:val="28"/>
        </w:rPr>
        <w:t>energy</w:t>
      </w:r>
      <w:r>
        <w:rPr>
          <w:rFonts w:hint="default"/>
          <w:sz w:val="28"/>
          <w:szCs w:val="28"/>
          <w:lang w:val="en-US"/>
        </w:rPr>
        <w:t xml:space="preserve"> </w:t>
      </w:r>
      <w:r>
        <w:rPr>
          <w:sz w:val="28"/>
          <w:szCs w:val="28"/>
        </w:rPr>
        <w:t>efficiency</w:t>
      </w:r>
      <w:r>
        <w:rPr>
          <w:spacing w:val="-20"/>
          <w:sz w:val="28"/>
          <w:szCs w:val="28"/>
        </w:rPr>
        <w:t xml:space="preserve"> </w:t>
      </w:r>
      <w:r>
        <w:rPr>
          <w:sz w:val="28"/>
          <w:szCs w:val="28"/>
        </w:rPr>
        <w:t>were</w:t>
      </w:r>
      <w:r>
        <w:rPr>
          <w:rFonts w:hint="default"/>
          <w:sz w:val="28"/>
          <w:szCs w:val="28"/>
          <w:lang w:val="en-US"/>
        </w:rPr>
        <w:t xml:space="preserve"> </w:t>
      </w:r>
      <w:r>
        <w:rPr>
          <w:sz w:val="28"/>
          <w:szCs w:val="28"/>
        </w:rPr>
        <w:t>commendable</w:t>
      </w:r>
      <w:r>
        <w:rPr>
          <w:b/>
          <w:sz w:val="28"/>
          <w:szCs w:val="28"/>
        </w:rPr>
        <w:t>.</w:t>
      </w:r>
    </w:p>
    <w:p>
      <w:pPr>
        <w:spacing w:after="0" w:line="240" w:lineRule="auto"/>
        <w:jc w:val="left"/>
        <w:rPr>
          <w:sz w:val="24"/>
        </w:rPr>
        <w:sectPr>
          <w:pgSz w:w="12240" w:h="15840"/>
          <w:pgMar w:top="1280" w:right="1040" w:bottom="280" w:left="1160" w:header="720" w:footer="720" w:gutter="0"/>
          <w:pgBorders>
            <w:top w:val="single" w:color="auto" w:sz="12" w:space="1"/>
            <w:left w:val="single" w:color="auto" w:sz="12" w:space="4"/>
            <w:bottom w:val="single" w:color="auto" w:sz="12" w:space="1"/>
            <w:right w:val="single" w:color="auto" w:sz="12" w:space="4"/>
          </w:pgBorders>
          <w:cols w:space="720" w:num="1"/>
        </w:sectPr>
      </w:pPr>
    </w:p>
    <w:p>
      <w:pPr>
        <w:pStyle w:val="2"/>
        <w:numPr>
          <w:ilvl w:val="0"/>
          <w:numId w:val="9"/>
        </w:numPr>
        <w:tabs>
          <w:tab w:val="left" w:pos="888"/>
        </w:tabs>
        <w:spacing w:before="79" w:after="0" w:line="240" w:lineRule="auto"/>
        <w:ind w:left="887" w:right="0" w:hanging="248"/>
        <w:jc w:val="left"/>
        <w:rPr>
          <w:sz w:val="36"/>
          <w:szCs w:val="36"/>
        </w:rPr>
      </w:pPr>
      <w:r>
        <w:rPr>
          <w:sz w:val="36"/>
          <w:szCs w:val="36"/>
        </w:rPr>
        <mc:AlternateContent>
          <mc:Choice Requires="wps">
            <w:drawing>
              <wp:anchor distT="0" distB="0" distL="114300" distR="114300" simplePos="0" relativeHeight="251661312" behindDoc="1" locked="0" layoutInCell="1" allowOverlap="1">
                <wp:simplePos x="0" y="0"/>
                <wp:positionH relativeFrom="page">
                  <wp:posOffset>370205</wp:posOffset>
                </wp:positionH>
                <wp:positionV relativeFrom="page">
                  <wp:posOffset>370205</wp:posOffset>
                </wp:positionV>
                <wp:extent cx="7099300" cy="9385300"/>
                <wp:effectExtent l="0" t="0" r="6350" b="6350"/>
                <wp:wrapNone/>
                <wp:docPr id="9" name="Freeform 9"/>
                <wp:cNvGraphicFramePr/>
                <a:graphic xmlns:a="http://schemas.openxmlformats.org/drawingml/2006/main">
                  <a:graphicData uri="http://schemas.microsoft.com/office/word/2010/wordprocessingShape">
                    <wps:wsp>
                      <wps:cNvSpPr/>
                      <wps:spPr>
                        <a:xfrm>
                          <a:off x="0" y="0"/>
                          <a:ext cx="7099300" cy="9385300"/>
                        </a:xfrm>
                        <a:custGeom>
                          <a:avLst/>
                          <a:gdLst/>
                          <a:ahLst/>
                          <a:cxnLst/>
                          <a:pathLst>
                            <a:path w="11180" h="14780">
                              <a:moveTo>
                                <a:pt x="10987" y="89"/>
                              </a:moveTo>
                              <a:lnTo>
                                <a:pt x="10973" y="89"/>
                              </a:lnTo>
                              <a:lnTo>
                                <a:pt x="10973" y="103"/>
                              </a:lnTo>
                              <a:lnTo>
                                <a:pt x="10973" y="14573"/>
                              </a:lnTo>
                              <a:lnTo>
                                <a:pt x="103" y="14573"/>
                              </a:lnTo>
                              <a:lnTo>
                                <a:pt x="103" y="103"/>
                              </a:lnTo>
                              <a:lnTo>
                                <a:pt x="10973" y="103"/>
                              </a:lnTo>
                              <a:lnTo>
                                <a:pt x="10973" y="89"/>
                              </a:lnTo>
                              <a:lnTo>
                                <a:pt x="103" y="89"/>
                              </a:lnTo>
                              <a:lnTo>
                                <a:pt x="89" y="89"/>
                              </a:lnTo>
                              <a:lnTo>
                                <a:pt x="89" y="103"/>
                              </a:lnTo>
                              <a:lnTo>
                                <a:pt x="89" y="14573"/>
                              </a:lnTo>
                              <a:lnTo>
                                <a:pt x="89" y="14587"/>
                              </a:lnTo>
                              <a:lnTo>
                                <a:pt x="103" y="14587"/>
                              </a:lnTo>
                              <a:lnTo>
                                <a:pt x="10973" y="14587"/>
                              </a:lnTo>
                              <a:lnTo>
                                <a:pt x="10987" y="14587"/>
                              </a:lnTo>
                              <a:lnTo>
                                <a:pt x="10987" y="14573"/>
                              </a:lnTo>
                              <a:lnTo>
                                <a:pt x="10987" y="103"/>
                              </a:lnTo>
                              <a:lnTo>
                                <a:pt x="10987" y="89"/>
                              </a:lnTo>
                              <a:close/>
                              <a:moveTo>
                                <a:pt x="11179" y="14676"/>
                              </a:moveTo>
                              <a:lnTo>
                                <a:pt x="11179" y="14676"/>
                              </a:lnTo>
                              <a:lnTo>
                                <a:pt x="11179" y="14573"/>
                              </a:lnTo>
                              <a:lnTo>
                                <a:pt x="11179" y="103"/>
                              </a:lnTo>
                              <a:lnTo>
                                <a:pt x="11076" y="103"/>
                              </a:lnTo>
                              <a:lnTo>
                                <a:pt x="11076" y="29"/>
                              </a:lnTo>
                              <a:lnTo>
                                <a:pt x="11076" y="29"/>
                              </a:lnTo>
                              <a:lnTo>
                                <a:pt x="11076" y="0"/>
                              </a:lnTo>
                              <a:lnTo>
                                <a:pt x="11047" y="0"/>
                              </a:lnTo>
                              <a:lnTo>
                                <a:pt x="11047" y="29"/>
                              </a:lnTo>
                              <a:lnTo>
                                <a:pt x="11047" y="103"/>
                              </a:lnTo>
                              <a:lnTo>
                                <a:pt x="11047" y="14573"/>
                              </a:lnTo>
                              <a:lnTo>
                                <a:pt x="11047" y="14647"/>
                              </a:lnTo>
                              <a:lnTo>
                                <a:pt x="10973" y="14647"/>
                              </a:lnTo>
                              <a:lnTo>
                                <a:pt x="103" y="14647"/>
                              </a:lnTo>
                              <a:lnTo>
                                <a:pt x="29" y="14647"/>
                              </a:lnTo>
                              <a:lnTo>
                                <a:pt x="29" y="14573"/>
                              </a:lnTo>
                              <a:lnTo>
                                <a:pt x="29" y="103"/>
                              </a:lnTo>
                              <a:lnTo>
                                <a:pt x="29" y="29"/>
                              </a:lnTo>
                              <a:lnTo>
                                <a:pt x="103" y="29"/>
                              </a:lnTo>
                              <a:lnTo>
                                <a:pt x="10973" y="29"/>
                              </a:lnTo>
                              <a:lnTo>
                                <a:pt x="11047" y="29"/>
                              </a:lnTo>
                              <a:lnTo>
                                <a:pt x="11047" y="0"/>
                              </a:lnTo>
                              <a:lnTo>
                                <a:pt x="10973" y="0"/>
                              </a:lnTo>
                              <a:lnTo>
                                <a:pt x="103" y="0"/>
                              </a:lnTo>
                              <a:lnTo>
                                <a:pt x="0" y="0"/>
                              </a:lnTo>
                              <a:lnTo>
                                <a:pt x="0" y="0"/>
                              </a:lnTo>
                              <a:lnTo>
                                <a:pt x="0" y="29"/>
                              </a:lnTo>
                              <a:lnTo>
                                <a:pt x="0" y="103"/>
                              </a:lnTo>
                              <a:lnTo>
                                <a:pt x="0" y="14573"/>
                              </a:lnTo>
                              <a:lnTo>
                                <a:pt x="0" y="14647"/>
                              </a:lnTo>
                              <a:lnTo>
                                <a:pt x="0" y="14676"/>
                              </a:lnTo>
                              <a:lnTo>
                                <a:pt x="29" y="14676"/>
                              </a:lnTo>
                              <a:lnTo>
                                <a:pt x="103" y="14676"/>
                              </a:lnTo>
                              <a:lnTo>
                                <a:pt x="103" y="14779"/>
                              </a:lnTo>
                              <a:lnTo>
                                <a:pt x="10973" y="14779"/>
                              </a:lnTo>
                              <a:lnTo>
                                <a:pt x="11076" y="14779"/>
                              </a:lnTo>
                              <a:lnTo>
                                <a:pt x="11179" y="14779"/>
                              </a:lnTo>
                              <a:lnTo>
                                <a:pt x="11179" y="14779"/>
                              </a:lnTo>
                              <a:lnTo>
                                <a:pt x="11179" y="1467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29.15pt;margin-top:29.15pt;height:739pt;width:559pt;mso-position-horizontal-relative:page;mso-position-vertical-relative:page;z-index:-251655168;mso-width-relative:page;mso-height-relative:page;" fillcolor="#000000" filled="t" stroked="f" coordsize="11180,14780" o:gfxdata="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ADX3o/VAAAACwEAAA8AAAAAAAAAAQAgAAAAIgAAAGRycy9kb3du&#10;cmV2LnhtbFBLAQIUABQAAAAIAIdO4kBAt7GRHwMAAE4NAAAOAAAAAAAAAAEAIAAAACQBAABkcnMv&#10;ZTJvRG9jLnhtbFBLBQYAAAAABgAGAFkBAAC1BgAAAAA=&#10;" path="m10987,89l10973,89,10973,103,10973,14573,103,14573,103,103,10973,103,10973,89,103,89,89,89,89,103,89,14573,89,14587,103,14587,10973,14587,10987,14587,10987,14573,10987,103,10987,89xm11179,14676l11179,14676,11179,14573,11179,103,11076,103,11076,29,11076,29,11076,0,11047,0,11047,29,11047,103,11047,14573,11047,14647,10973,14647,103,14647,29,14647,29,14573,29,103,29,29,103,29,10973,29,11047,29,11047,0,10973,0,103,0,0,0,0,0,0,29,0,103,0,14573,0,14647,0,14676,29,14676,103,14676,103,14779,10973,14779,11076,14779,11179,14779,11179,14779,11179,14676xe">
                <v:fill on="t" focussize="0,0"/>
                <v:stroke on="f"/>
                <v:imagedata o:title=""/>
                <o:lock v:ext="edit" aspectratio="f"/>
              </v:shape>
            </w:pict>
          </mc:Fallback>
        </mc:AlternateContent>
      </w:r>
      <w:r>
        <w:rPr>
          <w:color w:val="E26C09"/>
          <w:sz w:val="36"/>
          <w:szCs w:val="36"/>
          <w:u w:val="thick" w:color="E26C09"/>
        </w:rPr>
        <w:t>Conclusion</w:t>
      </w:r>
    </w:p>
    <w:p>
      <w:pPr>
        <w:pStyle w:val="6"/>
        <w:spacing w:before="204" w:line="240" w:lineRule="auto"/>
        <w:ind w:left="640" w:right="924"/>
        <w:jc w:val="both"/>
        <w:rPr>
          <w:rFonts w:ascii="Trebuchet MS"/>
        </w:rPr>
      </w:pPr>
      <w:r>
        <w:rPr>
          <w:rFonts w:ascii="Trebuchet MS"/>
          <w:spacing w:val="-4"/>
        </w:rPr>
        <w:t>The</w:t>
      </w:r>
      <w:r>
        <w:rPr>
          <w:rFonts w:ascii="Trebuchet MS"/>
          <w:spacing w:val="-17"/>
        </w:rPr>
        <w:t xml:space="preserve"> </w:t>
      </w:r>
      <w:r>
        <w:rPr>
          <w:rFonts w:ascii="Trebuchet MS"/>
          <w:spacing w:val="-4"/>
        </w:rPr>
        <w:t>visit</w:t>
      </w:r>
      <w:r>
        <w:rPr>
          <w:rFonts w:ascii="Trebuchet MS"/>
          <w:spacing w:val="-13"/>
        </w:rPr>
        <w:t xml:space="preserve"> </w:t>
      </w:r>
      <w:r>
        <w:rPr>
          <w:rFonts w:ascii="Trebuchet MS"/>
          <w:spacing w:val="-4"/>
        </w:rPr>
        <w:t>to</w:t>
      </w:r>
      <w:r>
        <w:rPr>
          <w:rFonts w:ascii="Trebuchet MS"/>
          <w:spacing w:val="-14"/>
        </w:rPr>
        <w:t xml:space="preserve"> </w:t>
      </w:r>
      <w:r>
        <w:rPr>
          <w:rFonts w:ascii="Trebuchet MS"/>
          <w:spacing w:val="-4"/>
        </w:rPr>
        <w:t>Hassan</w:t>
      </w:r>
      <w:r>
        <w:rPr>
          <w:rFonts w:ascii="Trebuchet MS"/>
          <w:spacing w:val="-13"/>
        </w:rPr>
        <w:t xml:space="preserve"> </w:t>
      </w:r>
      <w:r>
        <w:rPr>
          <w:rFonts w:ascii="Trebuchet MS"/>
          <w:spacing w:val="-4"/>
        </w:rPr>
        <w:t>Dairy</w:t>
      </w:r>
      <w:r>
        <w:rPr>
          <w:rFonts w:ascii="Trebuchet MS"/>
          <w:spacing w:val="-15"/>
        </w:rPr>
        <w:t xml:space="preserve"> </w:t>
      </w:r>
      <w:r>
        <w:rPr>
          <w:rFonts w:ascii="Trebuchet MS"/>
          <w:spacing w:val="-4"/>
        </w:rPr>
        <w:t>Industry</w:t>
      </w:r>
      <w:r>
        <w:rPr>
          <w:rFonts w:ascii="Trebuchet MS"/>
          <w:spacing w:val="-15"/>
        </w:rPr>
        <w:t xml:space="preserve"> </w:t>
      </w:r>
      <w:r>
        <w:rPr>
          <w:rFonts w:ascii="Trebuchet MS"/>
          <w:spacing w:val="-4"/>
        </w:rPr>
        <w:t>was</w:t>
      </w:r>
      <w:r>
        <w:rPr>
          <w:rFonts w:ascii="Trebuchet MS"/>
          <w:spacing w:val="-16"/>
        </w:rPr>
        <w:t xml:space="preserve"> </w:t>
      </w:r>
      <w:r>
        <w:rPr>
          <w:rFonts w:ascii="Trebuchet MS"/>
          <w:spacing w:val="-4"/>
        </w:rPr>
        <w:t>an</w:t>
      </w:r>
      <w:r>
        <w:rPr>
          <w:rFonts w:ascii="Trebuchet MS"/>
          <w:spacing w:val="-13"/>
        </w:rPr>
        <w:t xml:space="preserve"> </w:t>
      </w:r>
      <w:r>
        <w:rPr>
          <w:rFonts w:ascii="Trebuchet MS"/>
          <w:spacing w:val="-4"/>
        </w:rPr>
        <w:t>enriching</w:t>
      </w:r>
      <w:r>
        <w:rPr>
          <w:rFonts w:ascii="Trebuchet MS"/>
          <w:spacing w:val="-15"/>
        </w:rPr>
        <w:t xml:space="preserve"> </w:t>
      </w:r>
      <w:r>
        <w:rPr>
          <w:rFonts w:ascii="Trebuchet MS"/>
          <w:spacing w:val="-3"/>
        </w:rPr>
        <w:t>experience,</w:t>
      </w:r>
      <w:r>
        <w:rPr>
          <w:rFonts w:ascii="Trebuchet MS"/>
          <w:spacing w:val="-14"/>
        </w:rPr>
        <w:t xml:space="preserve"> </w:t>
      </w:r>
      <w:r>
        <w:rPr>
          <w:rFonts w:ascii="Trebuchet MS"/>
          <w:spacing w:val="-3"/>
        </w:rPr>
        <w:t>providing</w:t>
      </w:r>
      <w:r>
        <w:rPr>
          <w:rFonts w:ascii="Trebuchet MS"/>
          <w:spacing w:val="-8"/>
        </w:rPr>
        <w:t xml:space="preserve"> </w:t>
      </w:r>
      <w:r>
        <w:rPr>
          <w:rFonts w:ascii="Trebuchet MS"/>
          <w:spacing w:val="-3"/>
        </w:rPr>
        <w:t>valuable</w:t>
      </w:r>
      <w:r>
        <w:rPr>
          <w:rFonts w:ascii="Trebuchet MS"/>
          <w:spacing w:val="-70"/>
        </w:rPr>
        <w:t xml:space="preserve"> </w:t>
      </w:r>
      <w:r>
        <w:rPr>
          <w:rFonts w:ascii="Trebuchet MS"/>
          <w:spacing w:val="-6"/>
        </w:rPr>
        <w:t>insights</w:t>
      </w:r>
      <w:r>
        <w:rPr>
          <w:rFonts w:ascii="Trebuchet MS"/>
          <w:spacing w:val="-14"/>
        </w:rPr>
        <w:t xml:space="preserve"> </w:t>
      </w:r>
      <w:r>
        <w:rPr>
          <w:rFonts w:ascii="Trebuchet MS"/>
          <w:spacing w:val="-6"/>
        </w:rPr>
        <w:t>into</w:t>
      </w:r>
      <w:r>
        <w:rPr>
          <w:rFonts w:ascii="Trebuchet MS"/>
          <w:spacing w:val="-12"/>
        </w:rPr>
        <w:t xml:space="preserve"> </w:t>
      </w:r>
      <w:r>
        <w:rPr>
          <w:rFonts w:ascii="Trebuchet MS"/>
          <w:spacing w:val="-6"/>
        </w:rPr>
        <w:t>the</w:t>
      </w:r>
      <w:r>
        <w:rPr>
          <w:rFonts w:ascii="Trebuchet MS"/>
          <w:spacing w:val="-9"/>
        </w:rPr>
        <w:t xml:space="preserve"> </w:t>
      </w:r>
      <w:r>
        <w:rPr>
          <w:rFonts w:ascii="Trebuchet MS"/>
          <w:spacing w:val="-6"/>
        </w:rPr>
        <w:t>workings</w:t>
      </w:r>
      <w:r>
        <w:rPr>
          <w:rFonts w:ascii="Trebuchet MS"/>
          <w:spacing w:val="-12"/>
        </w:rPr>
        <w:t xml:space="preserve"> </w:t>
      </w:r>
      <w:r>
        <w:rPr>
          <w:rFonts w:ascii="Trebuchet MS"/>
          <w:spacing w:val="-6"/>
        </w:rPr>
        <w:t>of</w:t>
      </w:r>
      <w:r>
        <w:rPr>
          <w:rFonts w:ascii="Trebuchet MS"/>
          <w:spacing w:val="-13"/>
        </w:rPr>
        <w:t xml:space="preserve"> </w:t>
      </w:r>
      <w:r>
        <w:rPr>
          <w:rFonts w:ascii="Trebuchet MS"/>
          <w:spacing w:val="-6"/>
        </w:rPr>
        <w:t>a</w:t>
      </w:r>
      <w:r>
        <w:rPr>
          <w:rFonts w:ascii="Trebuchet MS"/>
          <w:spacing w:val="-7"/>
        </w:rPr>
        <w:t xml:space="preserve"> </w:t>
      </w:r>
      <w:r>
        <w:rPr>
          <w:rFonts w:ascii="Trebuchet MS"/>
          <w:spacing w:val="-6"/>
        </w:rPr>
        <w:t>large-scale</w:t>
      </w:r>
      <w:r>
        <w:rPr>
          <w:rFonts w:ascii="Trebuchet MS"/>
          <w:spacing w:val="-8"/>
        </w:rPr>
        <w:t xml:space="preserve"> </w:t>
      </w:r>
      <w:r>
        <w:rPr>
          <w:rFonts w:ascii="Trebuchet MS"/>
          <w:spacing w:val="-5"/>
        </w:rPr>
        <w:t>dairy</w:t>
      </w:r>
      <w:r>
        <w:rPr>
          <w:rFonts w:ascii="Trebuchet MS"/>
          <w:spacing w:val="-11"/>
        </w:rPr>
        <w:t xml:space="preserve"> </w:t>
      </w:r>
      <w:r>
        <w:rPr>
          <w:rFonts w:ascii="Trebuchet MS"/>
          <w:spacing w:val="-5"/>
        </w:rPr>
        <w:t>processing</w:t>
      </w:r>
      <w:r>
        <w:rPr>
          <w:rFonts w:ascii="Trebuchet MS"/>
          <w:spacing w:val="-10"/>
        </w:rPr>
        <w:t xml:space="preserve"> </w:t>
      </w:r>
      <w:r>
        <w:rPr>
          <w:rFonts w:ascii="Trebuchet MS"/>
          <w:spacing w:val="-5"/>
        </w:rPr>
        <w:t>facility.</w:t>
      </w:r>
      <w:r>
        <w:rPr>
          <w:rFonts w:ascii="Trebuchet MS"/>
          <w:spacing w:val="-9"/>
        </w:rPr>
        <w:t xml:space="preserve"> </w:t>
      </w:r>
      <w:r>
        <w:rPr>
          <w:rFonts w:ascii="Trebuchet MS"/>
          <w:spacing w:val="-5"/>
        </w:rPr>
        <w:t>It</w:t>
      </w:r>
      <w:r>
        <w:rPr>
          <w:rFonts w:ascii="Trebuchet MS"/>
          <w:spacing w:val="-12"/>
        </w:rPr>
        <w:t xml:space="preserve"> </w:t>
      </w:r>
      <w:r>
        <w:rPr>
          <w:rFonts w:ascii="Trebuchet MS"/>
          <w:spacing w:val="-5"/>
        </w:rPr>
        <w:t>enhanced</w:t>
      </w:r>
      <w:r>
        <w:rPr>
          <w:rFonts w:ascii="Trebuchet MS"/>
          <w:spacing w:val="-12"/>
        </w:rPr>
        <w:t xml:space="preserve"> </w:t>
      </w:r>
      <w:r>
        <w:rPr>
          <w:rFonts w:ascii="Trebuchet MS"/>
          <w:spacing w:val="-5"/>
        </w:rPr>
        <w:t>our</w:t>
      </w:r>
      <w:r>
        <w:rPr>
          <w:rFonts w:ascii="Trebuchet MS"/>
          <w:spacing w:val="-70"/>
        </w:rPr>
        <w:t xml:space="preserve"> </w:t>
      </w:r>
      <w:r>
        <w:rPr>
          <w:rFonts w:ascii="Trebuchet MS"/>
          <w:spacing w:val="-6"/>
        </w:rPr>
        <w:t>understanding</w:t>
      </w:r>
      <w:r>
        <w:rPr>
          <w:rFonts w:ascii="Trebuchet MS"/>
          <w:spacing w:val="-13"/>
        </w:rPr>
        <w:t xml:space="preserve"> </w:t>
      </w:r>
      <w:r>
        <w:rPr>
          <w:rFonts w:ascii="Trebuchet MS"/>
          <w:spacing w:val="-6"/>
        </w:rPr>
        <w:t>of</w:t>
      </w:r>
      <w:r>
        <w:rPr>
          <w:rFonts w:ascii="Trebuchet MS"/>
          <w:spacing w:val="-20"/>
        </w:rPr>
        <w:t xml:space="preserve"> </w:t>
      </w:r>
      <w:r>
        <w:rPr>
          <w:rFonts w:ascii="Trebuchet MS"/>
          <w:spacing w:val="-6"/>
        </w:rPr>
        <w:t>the</w:t>
      </w:r>
      <w:r>
        <w:rPr>
          <w:rFonts w:ascii="Trebuchet MS"/>
          <w:spacing w:val="-18"/>
        </w:rPr>
        <w:t xml:space="preserve"> </w:t>
      </w:r>
      <w:r>
        <w:rPr>
          <w:rFonts w:ascii="Trebuchet MS"/>
          <w:spacing w:val="-6"/>
        </w:rPr>
        <w:t>practical</w:t>
      </w:r>
      <w:r>
        <w:rPr>
          <w:rFonts w:ascii="Trebuchet MS"/>
          <w:spacing w:val="-21"/>
        </w:rPr>
        <w:t xml:space="preserve"> </w:t>
      </w:r>
      <w:r>
        <w:rPr>
          <w:rFonts w:ascii="Trebuchet MS"/>
          <w:spacing w:val="-6"/>
        </w:rPr>
        <w:t>aspects</w:t>
      </w:r>
      <w:r>
        <w:rPr>
          <w:rFonts w:ascii="Trebuchet MS"/>
          <w:spacing w:val="-20"/>
        </w:rPr>
        <w:t xml:space="preserve"> </w:t>
      </w:r>
      <w:r>
        <w:rPr>
          <w:rFonts w:ascii="Trebuchet MS"/>
          <w:spacing w:val="-6"/>
        </w:rPr>
        <w:t>of</w:t>
      </w:r>
      <w:r>
        <w:rPr>
          <w:rFonts w:ascii="Trebuchet MS"/>
          <w:spacing w:val="-18"/>
        </w:rPr>
        <w:t xml:space="preserve"> </w:t>
      </w:r>
      <w:r>
        <w:rPr>
          <w:rFonts w:ascii="Trebuchet MS"/>
          <w:spacing w:val="-6"/>
        </w:rPr>
        <w:t>dairy</w:t>
      </w:r>
      <w:r>
        <w:rPr>
          <w:rFonts w:ascii="Trebuchet MS"/>
          <w:spacing w:val="-16"/>
        </w:rPr>
        <w:t xml:space="preserve"> </w:t>
      </w:r>
      <w:r>
        <w:rPr>
          <w:rFonts w:ascii="Trebuchet MS"/>
          <w:spacing w:val="-5"/>
        </w:rPr>
        <w:t>processing,</w:t>
      </w:r>
      <w:r>
        <w:rPr>
          <w:rFonts w:ascii="Trebuchet MS"/>
          <w:spacing w:val="-17"/>
        </w:rPr>
        <w:t xml:space="preserve"> </w:t>
      </w:r>
      <w:r>
        <w:rPr>
          <w:rFonts w:ascii="Trebuchet MS"/>
          <w:spacing w:val="-5"/>
        </w:rPr>
        <w:t>quality</w:t>
      </w:r>
      <w:r>
        <w:rPr>
          <w:rFonts w:ascii="Trebuchet MS"/>
          <w:spacing w:val="-22"/>
        </w:rPr>
        <w:t xml:space="preserve"> </w:t>
      </w:r>
      <w:r>
        <w:rPr>
          <w:rFonts w:ascii="Trebuchet MS"/>
          <w:spacing w:val="-5"/>
        </w:rPr>
        <w:t>control,</w:t>
      </w:r>
      <w:r>
        <w:rPr>
          <w:rFonts w:ascii="Trebuchet MS"/>
          <w:spacing w:val="-16"/>
        </w:rPr>
        <w:t xml:space="preserve"> </w:t>
      </w:r>
      <w:r>
        <w:rPr>
          <w:rFonts w:ascii="Trebuchet MS"/>
          <w:spacing w:val="-5"/>
        </w:rPr>
        <w:t>and</w:t>
      </w:r>
      <w:r>
        <w:rPr>
          <w:rFonts w:ascii="Trebuchet MS"/>
          <w:spacing w:val="-19"/>
        </w:rPr>
        <w:t xml:space="preserve"> </w:t>
      </w:r>
      <w:r>
        <w:rPr>
          <w:rFonts w:ascii="Trebuchet MS"/>
          <w:spacing w:val="-5"/>
        </w:rPr>
        <w:t>the</w:t>
      </w:r>
    </w:p>
    <w:p>
      <w:pPr>
        <w:pStyle w:val="6"/>
        <w:spacing w:before="200" w:line="240" w:lineRule="auto"/>
        <w:ind w:left="640" w:right="494"/>
        <w:rPr>
          <w:rFonts w:ascii="Trebuchet MS"/>
        </w:rPr>
      </w:pPr>
      <w:r>
        <w:rPr>
          <w:rFonts w:ascii="Trebuchet MS"/>
          <w:spacing w:val="-7"/>
        </w:rPr>
        <w:t>importance of hygiene in the food industry. This experience will undoubtedly benefit us</w:t>
      </w:r>
      <w:r>
        <w:rPr>
          <w:rFonts w:ascii="Trebuchet MS"/>
          <w:spacing w:val="-70"/>
        </w:rPr>
        <w:t xml:space="preserve"> </w:t>
      </w:r>
      <w:r>
        <w:rPr>
          <w:rFonts w:ascii="Trebuchet MS"/>
          <w:spacing w:val="-1"/>
        </w:rPr>
        <w:t>in</w:t>
      </w:r>
      <w:r>
        <w:rPr>
          <w:rFonts w:ascii="Trebuchet MS"/>
          <w:spacing w:val="-24"/>
        </w:rPr>
        <w:t xml:space="preserve"> </w:t>
      </w:r>
      <w:r>
        <w:rPr>
          <w:rFonts w:ascii="Trebuchet MS"/>
          <w:spacing w:val="-1"/>
        </w:rPr>
        <w:t>our</w:t>
      </w:r>
      <w:r>
        <w:rPr>
          <w:rFonts w:ascii="Trebuchet MS"/>
          <w:spacing w:val="-24"/>
        </w:rPr>
        <w:t xml:space="preserve"> </w:t>
      </w:r>
      <w:r>
        <w:rPr>
          <w:rFonts w:ascii="Trebuchet MS"/>
          <w:spacing w:val="-1"/>
        </w:rPr>
        <w:t>future</w:t>
      </w:r>
      <w:r>
        <w:rPr>
          <w:rFonts w:ascii="Trebuchet MS"/>
          <w:spacing w:val="-26"/>
        </w:rPr>
        <w:t xml:space="preserve"> </w:t>
      </w:r>
      <w:r>
        <w:rPr>
          <w:rFonts w:ascii="Trebuchet MS"/>
          <w:spacing w:val="-1"/>
        </w:rPr>
        <w:t>careers</w:t>
      </w:r>
      <w:r>
        <w:rPr>
          <w:rFonts w:ascii="Trebuchet MS"/>
          <w:spacing w:val="-27"/>
        </w:rPr>
        <w:t xml:space="preserve"> </w:t>
      </w:r>
      <w:r>
        <w:rPr>
          <w:rFonts w:ascii="Trebuchet MS"/>
          <w:spacing w:val="-1"/>
        </w:rPr>
        <w:t>in</w:t>
      </w:r>
      <w:r>
        <w:rPr>
          <w:rFonts w:ascii="Trebuchet MS"/>
          <w:spacing w:val="-26"/>
        </w:rPr>
        <w:t xml:space="preserve"> </w:t>
      </w:r>
      <w:r>
        <w:rPr>
          <w:rFonts w:ascii="Trebuchet MS"/>
          <w:spacing w:val="-1"/>
        </w:rPr>
        <w:t>the</w:t>
      </w:r>
      <w:r>
        <w:rPr>
          <w:rFonts w:ascii="Trebuchet MS"/>
          <w:spacing w:val="-24"/>
        </w:rPr>
        <w:t xml:space="preserve"> </w:t>
      </w:r>
      <w:r>
        <w:rPr>
          <w:rFonts w:ascii="Trebuchet MS"/>
        </w:rPr>
        <w:t>food</w:t>
      </w:r>
      <w:r>
        <w:rPr>
          <w:rFonts w:ascii="Trebuchet MS"/>
          <w:spacing w:val="-24"/>
        </w:rPr>
        <w:t xml:space="preserve"> </w:t>
      </w:r>
      <w:r>
        <w:rPr>
          <w:rFonts w:ascii="Trebuchet MS"/>
        </w:rPr>
        <w:t>processing</w:t>
      </w:r>
      <w:r>
        <w:rPr>
          <w:rFonts w:ascii="Trebuchet MS"/>
          <w:spacing w:val="-24"/>
        </w:rPr>
        <w:t xml:space="preserve"> </w:t>
      </w:r>
      <w:r>
        <w:rPr>
          <w:rFonts w:ascii="Trebuchet MS"/>
        </w:rPr>
        <w:t>sector.</w:t>
      </w:r>
    </w:p>
    <w:p>
      <w:pPr>
        <w:pStyle w:val="6"/>
        <w:spacing w:line="240" w:lineRule="auto"/>
        <w:rPr>
          <w:rFonts w:ascii="Trebuchet MS"/>
          <w:sz w:val="28"/>
        </w:rPr>
      </w:pPr>
    </w:p>
    <w:p>
      <w:pPr>
        <w:pStyle w:val="6"/>
        <w:spacing w:line="240" w:lineRule="auto"/>
        <w:rPr>
          <w:rFonts w:ascii="Trebuchet MS"/>
          <w:sz w:val="38"/>
        </w:rPr>
      </w:pPr>
    </w:p>
    <w:p>
      <w:pPr>
        <w:spacing w:before="0" w:line="240" w:lineRule="auto"/>
        <w:ind w:left="119" w:right="0" w:firstLine="0"/>
        <w:jc w:val="left"/>
        <w:rPr>
          <w:sz w:val="23"/>
        </w:rPr>
        <w:sectPr>
          <w:pgSz w:w="12240" w:h="15840"/>
          <w:pgMar w:top="1360" w:right="1040" w:bottom="280" w:left="1160" w:header="720" w:footer="720" w:gutter="0"/>
          <w:pgBorders>
            <w:top w:val="single" w:color="auto" w:sz="12" w:space="1"/>
            <w:left w:val="single" w:color="auto" w:sz="12" w:space="4"/>
            <w:bottom w:val="single" w:color="auto" w:sz="12" w:space="1"/>
            <w:right w:val="single" w:color="auto" w:sz="12" w:space="4"/>
          </w:pgBorders>
          <w:cols w:space="720" w:num="1"/>
        </w:sectPr>
      </w:pPr>
      <w:r>
        <w:drawing>
          <wp:anchor distT="0" distB="0" distL="0" distR="0" simplePos="0" relativeHeight="251660288" behindDoc="0" locked="0" layoutInCell="1" allowOverlap="1">
            <wp:simplePos x="0" y="0"/>
            <wp:positionH relativeFrom="page">
              <wp:posOffset>1743710</wp:posOffset>
            </wp:positionH>
            <wp:positionV relativeFrom="paragraph">
              <wp:posOffset>904875</wp:posOffset>
            </wp:positionV>
            <wp:extent cx="3132455" cy="1746250"/>
            <wp:effectExtent l="0" t="0" r="10795" b="635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2" cstate="print"/>
                    <a:stretch>
                      <a:fillRect/>
                    </a:stretch>
                  </pic:blipFill>
                  <pic:spPr>
                    <a:xfrm>
                      <a:off x="0" y="0"/>
                      <a:ext cx="3132455" cy="1746250"/>
                    </a:xfrm>
                    <a:prstGeom prst="rect">
                      <a:avLst/>
                    </a:prstGeom>
                  </pic:spPr>
                </pic:pic>
              </a:graphicData>
            </a:graphic>
          </wp:anchor>
        </w:drawing>
      </w:r>
      <w:r>
        <w:rPr>
          <w:sz w:val="44"/>
          <w:u w:val="thick"/>
        </w:rPr>
        <w:t>Dairy</w:t>
      </w:r>
      <w:r>
        <w:rPr>
          <w:spacing w:val="-3"/>
          <w:sz w:val="44"/>
          <w:u w:val="thick"/>
        </w:rPr>
        <w:t xml:space="preserve"> </w:t>
      </w:r>
      <w:r>
        <w:rPr>
          <w:sz w:val="44"/>
          <w:u w:val="thick"/>
        </w:rPr>
        <w:t>information:</w:t>
      </w:r>
    </w:p>
    <w:p>
      <w:pPr>
        <w:spacing w:line="240" w:lineRule="auto"/>
      </w:pPr>
    </w:p>
    <w:sectPr>
      <w:pgSz w:w="12240" w:h="15840"/>
      <w:pgMar w:top="1280" w:right="1040" w:bottom="280" w:left="1160" w:header="720" w:footer="720" w:gutter="0"/>
      <w:pgBorders>
        <w:top w:val="single" w:color="auto" w:sz="12" w:space="1"/>
        <w:left w:val="single" w:color="auto" w:sz="12" w:space="4"/>
        <w:bottom w:val="single" w:color="auto" w:sz="12" w:space="1"/>
        <w:right w:val="single" w:color="auto" w:sz="12" w:space="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Trebuchet MS">
    <w:panose1 w:val="020B0603020202020204"/>
    <w:charset w:val="01"/>
    <w:family w:val="swiss"/>
    <w:pitch w:val="default"/>
    <w:sig w:usb0="00000687" w:usb1="00000000" w:usb2="00000000" w:usb3="00000000" w:csb0="2000009F" w:csb1="00000000"/>
  </w:font>
  <w:font w:name="Bahnschrift">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93B3B"/>
    <w:multiLevelType w:val="singleLevel"/>
    <w:tmpl w:val="83B93B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EC3D895"/>
    <w:multiLevelType w:val="singleLevel"/>
    <w:tmpl w:val="9EC3D89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BF205925"/>
    <w:multiLevelType w:val="multilevel"/>
    <w:tmpl w:val="BF205925"/>
    <w:lvl w:ilvl="0" w:tentative="0">
      <w:start w:val="2"/>
      <w:numFmt w:val="decimal"/>
      <w:lvlText w:val="%1."/>
      <w:lvlJc w:val="left"/>
      <w:pPr>
        <w:ind w:left="887" w:hanging="248"/>
        <w:jc w:val="left"/>
      </w:pPr>
      <w:rPr>
        <w:rFonts w:hint="default" w:ascii="Trebuchet MS" w:hAnsi="Trebuchet MS" w:eastAsia="Trebuchet MS" w:cs="Trebuchet MS"/>
        <w:b/>
        <w:bCs/>
        <w:color w:val="E26C09"/>
        <w:w w:val="85"/>
        <w:sz w:val="36"/>
        <w:szCs w:val="36"/>
        <w:lang w:val="en-US" w:eastAsia="en-US" w:bidi="ar-SA"/>
      </w:rPr>
    </w:lvl>
    <w:lvl w:ilvl="1" w:tentative="0">
      <w:start w:val="0"/>
      <w:numFmt w:val="bullet"/>
      <w:lvlText w:val="•"/>
      <w:lvlJc w:val="left"/>
      <w:pPr>
        <w:ind w:left="1796" w:hanging="248"/>
      </w:pPr>
      <w:rPr>
        <w:rFonts w:hint="default"/>
        <w:lang w:val="en-US" w:eastAsia="en-US" w:bidi="ar-SA"/>
      </w:rPr>
    </w:lvl>
    <w:lvl w:ilvl="2" w:tentative="0">
      <w:start w:val="0"/>
      <w:numFmt w:val="bullet"/>
      <w:lvlText w:val="•"/>
      <w:lvlJc w:val="left"/>
      <w:pPr>
        <w:ind w:left="2712" w:hanging="248"/>
      </w:pPr>
      <w:rPr>
        <w:rFonts w:hint="default"/>
        <w:lang w:val="en-US" w:eastAsia="en-US" w:bidi="ar-SA"/>
      </w:rPr>
    </w:lvl>
    <w:lvl w:ilvl="3" w:tentative="0">
      <w:start w:val="0"/>
      <w:numFmt w:val="bullet"/>
      <w:lvlText w:val="•"/>
      <w:lvlJc w:val="left"/>
      <w:pPr>
        <w:ind w:left="3628" w:hanging="248"/>
      </w:pPr>
      <w:rPr>
        <w:rFonts w:hint="default"/>
        <w:lang w:val="en-US" w:eastAsia="en-US" w:bidi="ar-SA"/>
      </w:rPr>
    </w:lvl>
    <w:lvl w:ilvl="4" w:tentative="0">
      <w:start w:val="0"/>
      <w:numFmt w:val="bullet"/>
      <w:lvlText w:val="•"/>
      <w:lvlJc w:val="left"/>
      <w:pPr>
        <w:ind w:left="4544" w:hanging="248"/>
      </w:pPr>
      <w:rPr>
        <w:rFonts w:hint="default"/>
        <w:lang w:val="en-US" w:eastAsia="en-US" w:bidi="ar-SA"/>
      </w:rPr>
    </w:lvl>
    <w:lvl w:ilvl="5" w:tentative="0">
      <w:start w:val="0"/>
      <w:numFmt w:val="bullet"/>
      <w:lvlText w:val="•"/>
      <w:lvlJc w:val="left"/>
      <w:pPr>
        <w:ind w:left="5460" w:hanging="248"/>
      </w:pPr>
      <w:rPr>
        <w:rFonts w:hint="default"/>
        <w:lang w:val="en-US" w:eastAsia="en-US" w:bidi="ar-SA"/>
      </w:rPr>
    </w:lvl>
    <w:lvl w:ilvl="6" w:tentative="0">
      <w:start w:val="0"/>
      <w:numFmt w:val="bullet"/>
      <w:lvlText w:val="•"/>
      <w:lvlJc w:val="left"/>
      <w:pPr>
        <w:ind w:left="6376" w:hanging="248"/>
      </w:pPr>
      <w:rPr>
        <w:rFonts w:hint="default"/>
        <w:lang w:val="en-US" w:eastAsia="en-US" w:bidi="ar-SA"/>
      </w:rPr>
    </w:lvl>
    <w:lvl w:ilvl="7" w:tentative="0">
      <w:start w:val="0"/>
      <w:numFmt w:val="bullet"/>
      <w:lvlText w:val="•"/>
      <w:lvlJc w:val="left"/>
      <w:pPr>
        <w:ind w:left="7292" w:hanging="248"/>
      </w:pPr>
      <w:rPr>
        <w:rFonts w:hint="default"/>
        <w:lang w:val="en-US" w:eastAsia="en-US" w:bidi="ar-SA"/>
      </w:rPr>
    </w:lvl>
    <w:lvl w:ilvl="8" w:tentative="0">
      <w:start w:val="0"/>
      <w:numFmt w:val="bullet"/>
      <w:lvlText w:val="•"/>
      <w:lvlJc w:val="left"/>
      <w:pPr>
        <w:ind w:left="8208" w:hanging="248"/>
      </w:pPr>
      <w:rPr>
        <w:rFonts w:hint="default"/>
        <w:lang w:val="en-US" w:eastAsia="en-US" w:bidi="ar-SA"/>
      </w:rPr>
    </w:lvl>
  </w:abstractNum>
  <w:abstractNum w:abstractNumId="3">
    <w:nsid w:val="C88D657D"/>
    <w:multiLevelType w:val="multilevel"/>
    <w:tmpl w:val="C88D657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CF092B84"/>
    <w:multiLevelType w:val="multilevel"/>
    <w:tmpl w:val="CF092B84"/>
    <w:lvl w:ilvl="0" w:tentative="0">
      <w:start w:val="1"/>
      <w:numFmt w:val="decimal"/>
      <w:lvlText w:val="%1."/>
      <w:lvlJc w:val="left"/>
      <w:pPr>
        <w:ind w:left="518" w:hanging="297"/>
        <w:jc w:val="left"/>
      </w:pPr>
      <w:rPr>
        <w:rFonts w:hint="default" w:ascii="Cambria" w:hAnsi="Cambria" w:eastAsia="Cambria" w:cs="Cambria"/>
        <w:color w:val="E26C09"/>
        <w:spacing w:val="-9"/>
        <w:w w:val="100"/>
        <w:sz w:val="38"/>
        <w:szCs w:val="38"/>
        <w:u w:val="none" w:color="auto"/>
        <w:lang w:val="en-US" w:eastAsia="en-US" w:bidi="ar-SA"/>
      </w:rPr>
    </w:lvl>
    <w:lvl w:ilvl="1" w:tentative="0">
      <w:start w:val="0"/>
      <w:numFmt w:val="bullet"/>
      <w:lvlText w:val="•"/>
      <w:lvlJc w:val="left"/>
      <w:pPr>
        <w:ind w:left="640" w:hanging="113"/>
      </w:pPr>
      <w:rPr>
        <w:rFonts w:hint="default"/>
        <w:w w:val="76"/>
        <w:lang w:val="en-US" w:eastAsia="en-US" w:bidi="ar-SA"/>
      </w:rPr>
    </w:lvl>
    <w:lvl w:ilvl="2" w:tentative="0">
      <w:start w:val="0"/>
      <w:numFmt w:val="bullet"/>
      <w:lvlText w:val="•"/>
      <w:lvlJc w:val="left"/>
      <w:pPr>
        <w:ind w:left="760" w:hanging="113"/>
      </w:pPr>
      <w:rPr>
        <w:rFonts w:hint="default"/>
        <w:lang w:val="en-US" w:eastAsia="en-US" w:bidi="ar-SA"/>
      </w:rPr>
    </w:lvl>
    <w:lvl w:ilvl="3" w:tentative="0">
      <w:start w:val="0"/>
      <w:numFmt w:val="bullet"/>
      <w:lvlText w:val="•"/>
      <w:lvlJc w:val="left"/>
      <w:pPr>
        <w:ind w:left="1920" w:hanging="113"/>
      </w:pPr>
      <w:rPr>
        <w:rFonts w:hint="default"/>
        <w:lang w:val="en-US" w:eastAsia="en-US" w:bidi="ar-SA"/>
      </w:rPr>
    </w:lvl>
    <w:lvl w:ilvl="4" w:tentative="0">
      <w:start w:val="0"/>
      <w:numFmt w:val="bullet"/>
      <w:lvlText w:val="•"/>
      <w:lvlJc w:val="left"/>
      <w:pPr>
        <w:ind w:left="3080" w:hanging="113"/>
      </w:pPr>
      <w:rPr>
        <w:rFonts w:hint="default"/>
        <w:lang w:val="en-US" w:eastAsia="en-US" w:bidi="ar-SA"/>
      </w:rPr>
    </w:lvl>
    <w:lvl w:ilvl="5" w:tentative="0">
      <w:start w:val="0"/>
      <w:numFmt w:val="bullet"/>
      <w:lvlText w:val="•"/>
      <w:lvlJc w:val="left"/>
      <w:pPr>
        <w:ind w:left="4240" w:hanging="113"/>
      </w:pPr>
      <w:rPr>
        <w:rFonts w:hint="default"/>
        <w:lang w:val="en-US" w:eastAsia="en-US" w:bidi="ar-SA"/>
      </w:rPr>
    </w:lvl>
    <w:lvl w:ilvl="6" w:tentative="0">
      <w:start w:val="0"/>
      <w:numFmt w:val="bullet"/>
      <w:lvlText w:val="•"/>
      <w:lvlJc w:val="left"/>
      <w:pPr>
        <w:ind w:left="5400" w:hanging="113"/>
      </w:pPr>
      <w:rPr>
        <w:rFonts w:hint="default"/>
        <w:lang w:val="en-US" w:eastAsia="en-US" w:bidi="ar-SA"/>
      </w:rPr>
    </w:lvl>
    <w:lvl w:ilvl="7" w:tentative="0">
      <w:start w:val="0"/>
      <w:numFmt w:val="bullet"/>
      <w:lvlText w:val="•"/>
      <w:lvlJc w:val="left"/>
      <w:pPr>
        <w:ind w:left="6560" w:hanging="113"/>
      </w:pPr>
      <w:rPr>
        <w:rFonts w:hint="default"/>
        <w:lang w:val="en-US" w:eastAsia="en-US" w:bidi="ar-SA"/>
      </w:rPr>
    </w:lvl>
    <w:lvl w:ilvl="8" w:tentative="0">
      <w:start w:val="0"/>
      <w:numFmt w:val="bullet"/>
      <w:lvlText w:val="•"/>
      <w:lvlJc w:val="left"/>
      <w:pPr>
        <w:ind w:left="7720" w:hanging="113"/>
      </w:pPr>
      <w:rPr>
        <w:rFonts w:hint="default"/>
        <w:lang w:val="en-US" w:eastAsia="en-US" w:bidi="ar-SA"/>
      </w:rPr>
    </w:lvl>
  </w:abstractNum>
  <w:abstractNum w:abstractNumId="5">
    <w:nsid w:val="D638C369"/>
    <w:multiLevelType w:val="singleLevel"/>
    <w:tmpl w:val="D638C36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4A79C615"/>
    <w:multiLevelType w:val="singleLevel"/>
    <w:tmpl w:val="4A79C615"/>
    <w:lvl w:ilvl="0" w:tentative="0">
      <w:start w:val="1"/>
      <w:numFmt w:val="bullet"/>
      <w:lvlText w:val=""/>
      <w:lvlJc w:val="left"/>
      <w:pPr>
        <w:tabs>
          <w:tab w:val="left" w:pos="840"/>
        </w:tabs>
        <w:ind w:left="1300" w:leftChars="0" w:hanging="420" w:firstLineChars="0"/>
      </w:pPr>
      <w:rPr>
        <w:rFonts w:hint="default" w:ascii="Wingdings" w:hAnsi="Wingdings"/>
      </w:rPr>
    </w:lvl>
  </w:abstractNum>
  <w:abstractNum w:abstractNumId="7">
    <w:nsid w:val="59ADCABA"/>
    <w:multiLevelType w:val="multilevel"/>
    <w:tmpl w:val="59ADCABA"/>
    <w:lvl w:ilvl="0" w:tentative="0">
      <w:start w:val="1"/>
      <w:numFmt w:val="decimal"/>
      <w:lvlText w:val="%1"/>
      <w:lvlJc w:val="left"/>
      <w:pPr>
        <w:ind w:left="1017" w:hanging="377"/>
        <w:jc w:val="left"/>
      </w:pPr>
      <w:rPr>
        <w:rFonts w:hint="default"/>
        <w:lang w:val="en-US" w:eastAsia="en-US" w:bidi="ar-SA"/>
      </w:rPr>
    </w:lvl>
    <w:lvl w:ilvl="1" w:tentative="0">
      <w:start w:val="1"/>
      <w:numFmt w:val="decimal"/>
      <w:lvlText w:val="%1.%2"/>
      <w:lvlJc w:val="left"/>
      <w:pPr>
        <w:ind w:left="598" w:hanging="377"/>
        <w:jc w:val="left"/>
      </w:pPr>
      <w:rPr>
        <w:rFonts w:hint="default"/>
        <w:b/>
        <w:bCs/>
        <w:spacing w:val="-4"/>
        <w:w w:val="80"/>
        <w:lang w:val="en-US" w:eastAsia="en-US" w:bidi="ar-SA"/>
      </w:rPr>
    </w:lvl>
    <w:lvl w:ilvl="2" w:tentative="0">
      <w:start w:val="0"/>
      <w:numFmt w:val="bullet"/>
      <w:lvlText w:val="•"/>
      <w:lvlJc w:val="left"/>
      <w:pPr>
        <w:ind w:left="2824" w:hanging="377"/>
      </w:pPr>
      <w:rPr>
        <w:rFonts w:hint="default"/>
        <w:lang w:val="en-US" w:eastAsia="en-US" w:bidi="ar-SA"/>
      </w:rPr>
    </w:lvl>
    <w:lvl w:ilvl="3" w:tentative="0">
      <w:start w:val="0"/>
      <w:numFmt w:val="bullet"/>
      <w:lvlText w:val="•"/>
      <w:lvlJc w:val="left"/>
      <w:pPr>
        <w:ind w:left="3726" w:hanging="377"/>
      </w:pPr>
      <w:rPr>
        <w:rFonts w:hint="default"/>
        <w:lang w:val="en-US" w:eastAsia="en-US" w:bidi="ar-SA"/>
      </w:rPr>
    </w:lvl>
    <w:lvl w:ilvl="4" w:tentative="0">
      <w:start w:val="0"/>
      <w:numFmt w:val="bullet"/>
      <w:lvlText w:val="•"/>
      <w:lvlJc w:val="left"/>
      <w:pPr>
        <w:ind w:left="4628" w:hanging="377"/>
      </w:pPr>
      <w:rPr>
        <w:rFonts w:hint="default"/>
        <w:lang w:val="en-US" w:eastAsia="en-US" w:bidi="ar-SA"/>
      </w:rPr>
    </w:lvl>
    <w:lvl w:ilvl="5" w:tentative="0">
      <w:start w:val="0"/>
      <w:numFmt w:val="bullet"/>
      <w:lvlText w:val="•"/>
      <w:lvlJc w:val="left"/>
      <w:pPr>
        <w:ind w:left="5530" w:hanging="377"/>
      </w:pPr>
      <w:rPr>
        <w:rFonts w:hint="default"/>
        <w:lang w:val="en-US" w:eastAsia="en-US" w:bidi="ar-SA"/>
      </w:rPr>
    </w:lvl>
    <w:lvl w:ilvl="6" w:tentative="0">
      <w:start w:val="0"/>
      <w:numFmt w:val="bullet"/>
      <w:lvlText w:val="•"/>
      <w:lvlJc w:val="left"/>
      <w:pPr>
        <w:ind w:left="6432" w:hanging="377"/>
      </w:pPr>
      <w:rPr>
        <w:rFonts w:hint="default"/>
        <w:lang w:val="en-US" w:eastAsia="en-US" w:bidi="ar-SA"/>
      </w:rPr>
    </w:lvl>
    <w:lvl w:ilvl="7" w:tentative="0">
      <w:start w:val="0"/>
      <w:numFmt w:val="bullet"/>
      <w:lvlText w:val="•"/>
      <w:lvlJc w:val="left"/>
      <w:pPr>
        <w:ind w:left="7334" w:hanging="377"/>
      </w:pPr>
      <w:rPr>
        <w:rFonts w:hint="default"/>
        <w:lang w:val="en-US" w:eastAsia="en-US" w:bidi="ar-SA"/>
      </w:rPr>
    </w:lvl>
    <w:lvl w:ilvl="8" w:tentative="0">
      <w:start w:val="0"/>
      <w:numFmt w:val="bullet"/>
      <w:lvlText w:val="•"/>
      <w:lvlJc w:val="left"/>
      <w:pPr>
        <w:ind w:left="8236" w:hanging="377"/>
      </w:pPr>
      <w:rPr>
        <w:rFonts w:hint="default"/>
        <w:lang w:val="en-US" w:eastAsia="en-US" w:bidi="ar-SA"/>
      </w:rPr>
    </w:lvl>
  </w:abstractNum>
  <w:abstractNum w:abstractNumId="8">
    <w:nsid w:val="5E188986"/>
    <w:multiLevelType w:val="singleLevel"/>
    <w:tmpl w:val="5E18898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3"/>
  </w:num>
  <w:num w:numId="3">
    <w:abstractNumId w:val="1"/>
  </w:num>
  <w:num w:numId="4">
    <w:abstractNumId w:val="7"/>
  </w:num>
  <w:num w:numId="5">
    <w:abstractNumId w:val="0"/>
  </w:num>
  <w:num w:numId="6">
    <w:abstractNumId w:val="5"/>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8456A3"/>
    <w:rsid w:val="028456A3"/>
    <w:rsid w:val="02A97FD3"/>
    <w:rsid w:val="541128AF"/>
    <w:rsid w:val="6A903942"/>
    <w:rsid w:val="79383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1"/>
      <w:ind w:left="1017" w:hanging="378"/>
      <w:outlineLvl w:val="1"/>
    </w:pPr>
    <w:rPr>
      <w:rFonts w:ascii="Cambria" w:hAnsi="Cambria" w:eastAsia="Cambria" w:cs="Cambria"/>
      <w:sz w:val="40"/>
      <w:szCs w:val="40"/>
      <w:lang w:val="en-US" w:eastAsia="en-US" w:bidi="ar-SA"/>
    </w:rPr>
  </w:style>
  <w:style w:type="paragraph" w:styleId="3">
    <w:name w:val="heading 2"/>
    <w:basedOn w:val="1"/>
    <w:qFormat/>
    <w:uiPriority w:val="1"/>
    <w:pPr>
      <w:ind w:left="846" w:hanging="378"/>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Calibri" w:hAnsi="Calibri" w:eastAsia="Calibri" w:cs="Calibri"/>
      <w:sz w:val="24"/>
      <w:szCs w:val="24"/>
      <w:lang w:val="en-US" w:eastAsia="en-US" w:bidi="ar-SA"/>
    </w:rPr>
  </w:style>
  <w:style w:type="paragraph" w:styleId="7">
    <w:name w:val="List Paragraph"/>
    <w:basedOn w:val="1"/>
    <w:qFormat/>
    <w:uiPriority w:val="1"/>
    <w:pPr>
      <w:ind w:left="640"/>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2024-10-09T07:13:00Z</dcterms:created>
  <dc:creator>admin</dc:creator>
  <cp:lastModifiedBy>admin</cp:lastModifiedBy>
  <dcterms:modified xsi:type="dcterms:W3CDTF">2024-10-09T07:52:49Z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274AEDC19D4C4F8F993CA760BC89716F_13</vt:lpwstr>
  </property>
</Properties>
</file>